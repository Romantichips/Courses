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A344D3">
      <w:pPr>
        <w:spacing w:before="240" w:line="271" w:lineRule="auto"/>
        <w:rPr>
          <w:sz w:val="24"/>
          <w:szCs w:val="24"/>
        </w:rPr>
      </w:pPr>
      <w:bookmarkStart w:id="0" w:name="一_第一章_第二章_只考概念"/>
      <w:r>
        <w:rPr>
          <w:rFonts w:ascii="Times New Roman" w:hAnsi="Times New Roman" w:eastAsia="Times New Roman" w:cs="Times New Roman"/>
          <w:b/>
          <w:sz w:val="24"/>
          <w:szCs w:val="24"/>
        </w:rPr>
        <w:t>一、第一章、第二章（只考概念）</w:t>
      </w:r>
      <w:bookmarkEnd w:id="0"/>
    </w:p>
    <w:p w14:paraId="56E9A4F8">
      <w:pPr>
        <w:spacing w:after="240"/>
        <w:ind w:left="720"/>
        <w:rPr>
          <w:sz w:val="24"/>
          <w:szCs w:val="24"/>
        </w:rPr>
      </w:pPr>
      <w:r>
        <w:rPr>
          <w:rFonts w:ascii="Times New Roman" w:hAnsi="Times New Roman" w:eastAsia="Times New Roman" w:cs="Times New Roman"/>
          <w:color w:val="666666"/>
          <w:sz w:val="24"/>
          <w:szCs w:val="24"/>
        </w:rPr>
        <w:t>这两章通常考：</w:t>
      </w:r>
      <w:r>
        <w:rPr>
          <w:b/>
          <w:color w:val="666666"/>
          <w:sz w:val="24"/>
          <w:szCs w:val="24"/>
        </w:rPr>
        <w:t>Verilog/HDL 是什么、为什么是并行、仿真 vs 综合、FPGA 基本概念、RTL 思想、时钟/复位策略</w:t>
      </w:r>
      <w:r>
        <w:rPr>
          <w:rFonts w:ascii="Times New Roman" w:hAnsi="Times New Roman" w:eastAsia="Times New Roman" w:cs="Times New Roman"/>
          <w:color w:val="666666"/>
          <w:sz w:val="24"/>
          <w:szCs w:val="24"/>
        </w:rPr>
        <w:t>。</w:t>
      </w:r>
    </w:p>
    <w:p w14:paraId="5CED6749">
      <w:pPr>
        <w:spacing w:before="240" w:line="271" w:lineRule="auto"/>
        <w:rPr>
          <w:sz w:val="24"/>
          <w:szCs w:val="24"/>
        </w:rPr>
      </w:pPr>
      <w:bookmarkStart w:id="1" w:name="知识点_1_hdl_的_并行性_与硬件对应关系"/>
      <w:r>
        <w:rPr>
          <w:rFonts w:ascii="Times New Roman" w:hAnsi="Times New Roman" w:eastAsia="Times New Roman" w:cs="Times New Roman"/>
          <w:b/>
          <w:sz w:val="24"/>
          <w:szCs w:val="24"/>
        </w:rPr>
        <w:t>知识点 1：HDL 的“并行性”与硬件对应关系</w:t>
      </w:r>
      <w:bookmarkEnd w:id="1"/>
    </w:p>
    <w:p w14:paraId="124CEA03">
      <w:pPr>
        <w:spacing w:after="240"/>
        <w:rPr>
          <w:sz w:val="24"/>
          <w:szCs w:val="24"/>
        </w:rPr>
      </w:pPr>
      <w:r>
        <w:rPr>
          <w:b/>
          <w:sz w:val="24"/>
          <w:szCs w:val="24"/>
        </w:rPr>
        <w:t>要点</w:t>
      </w:r>
    </w:p>
    <w:p w14:paraId="56F62E6D">
      <w:pPr>
        <w:numPr>
          <w:ilvl w:val="0"/>
          <w:numId w:val="1"/>
        </w:numPr>
        <w:rPr>
          <w:sz w:val="24"/>
          <w:szCs w:val="24"/>
        </w:rPr>
      </w:pPr>
      <w:r>
        <w:rPr>
          <w:rFonts w:ascii="Times New Roman" w:hAnsi="Times New Roman" w:eastAsia="Times New Roman" w:cs="Times New Roman"/>
          <w:sz w:val="24"/>
          <w:szCs w:val="24"/>
        </w:rPr>
        <w:t>Verilog 描述的是</w:t>
      </w:r>
      <w:r>
        <w:rPr>
          <w:b/>
          <w:sz w:val="24"/>
          <w:szCs w:val="24"/>
        </w:rPr>
        <w:t>硬件电路</w:t>
      </w:r>
      <w:r>
        <w:rPr>
          <w:rFonts w:ascii="Times New Roman" w:hAnsi="Times New Roman" w:eastAsia="Times New Roman" w:cs="Times New Roman"/>
          <w:sz w:val="24"/>
          <w:szCs w:val="24"/>
        </w:rPr>
        <w:t xml:space="preserve">，模块里多个 </w:t>
      </w:r>
      <w:r>
        <w:rPr>
          <w:rStyle w:val="4"/>
          <w:sz w:val="24"/>
          <w:szCs w:val="24"/>
          <w:shd w:val="clear" w:color="auto" w:fill="F8F8FA"/>
        </w:rPr>
        <w:t>assign</w:t>
      </w:r>
      <w:r>
        <w:rPr>
          <w:rFonts w:ascii="Times New Roman" w:hAnsi="Times New Roman" w:eastAsia="Times New Roman" w:cs="Times New Roman"/>
          <w:sz w:val="24"/>
          <w:szCs w:val="24"/>
        </w:rPr>
        <w:t xml:space="preserve"> / 多个 </w:t>
      </w:r>
      <w:r>
        <w:rPr>
          <w:rStyle w:val="4"/>
          <w:sz w:val="24"/>
          <w:szCs w:val="24"/>
          <w:shd w:val="clear" w:color="auto" w:fill="F8F8FA"/>
        </w:rPr>
        <w:t>always</w:t>
      </w:r>
      <w:r>
        <w:rPr>
          <w:rFonts w:ascii="Times New Roman" w:hAnsi="Times New Roman" w:eastAsia="Times New Roman" w:cs="Times New Roman"/>
          <w:sz w:val="24"/>
          <w:szCs w:val="24"/>
        </w:rPr>
        <w:t xml:space="preserve"> 是</w:t>
      </w:r>
      <w:r>
        <w:rPr>
          <w:b/>
          <w:sz w:val="24"/>
          <w:szCs w:val="24"/>
        </w:rPr>
        <w:t>并行</w:t>
      </w:r>
      <w:r>
        <w:rPr>
          <w:rFonts w:ascii="Times New Roman" w:hAnsi="Times New Roman" w:eastAsia="Times New Roman" w:cs="Times New Roman"/>
          <w:sz w:val="24"/>
          <w:szCs w:val="24"/>
        </w:rPr>
        <w:t>工作的（对应并行电路）。</w:t>
      </w:r>
    </w:p>
    <w:p w14:paraId="06FE35BC">
      <w:pPr>
        <w:numPr>
          <w:ilvl w:val="0"/>
          <w:numId w:val="1"/>
        </w:numPr>
        <w:rPr>
          <w:sz w:val="24"/>
          <w:szCs w:val="24"/>
        </w:rPr>
      </w:pPr>
      <w:r>
        <w:rPr>
          <w:rStyle w:val="4"/>
          <w:sz w:val="24"/>
          <w:szCs w:val="24"/>
          <w:shd w:val="clear" w:color="auto" w:fill="F8F8FA"/>
        </w:rPr>
        <w:t>always</w:t>
      </w:r>
      <w:r>
        <w:rPr>
          <w:rFonts w:ascii="Times New Roman" w:hAnsi="Times New Roman" w:eastAsia="Times New Roman" w:cs="Times New Roman"/>
          <w:sz w:val="24"/>
          <w:szCs w:val="24"/>
        </w:rPr>
        <w:t xml:space="preserve"> 块内部 </w:t>
      </w:r>
      <w:r>
        <w:rPr>
          <w:rStyle w:val="4"/>
          <w:sz w:val="24"/>
          <w:szCs w:val="24"/>
          <w:shd w:val="clear" w:color="auto" w:fill="F8F8FA"/>
        </w:rPr>
        <w:t>begin...end</w:t>
      </w:r>
      <w:r>
        <w:rPr>
          <w:rFonts w:ascii="Times New Roman" w:hAnsi="Times New Roman" w:eastAsia="Times New Roman" w:cs="Times New Roman"/>
          <w:sz w:val="24"/>
          <w:szCs w:val="24"/>
        </w:rPr>
        <w:t xml:space="preserve"> 里的语句是</w:t>
      </w:r>
      <w:r>
        <w:rPr>
          <w:b/>
          <w:sz w:val="24"/>
          <w:szCs w:val="24"/>
        </w:rPr>
        <w:t>顺序执行</w:t>
      </w:r>
      <w:r>
        <w:rPr>
          <w:rFonts w:ascii="Times New Roman" w:hAnsi="Times New Roman" w:eastAsia="Times New Roman" w:cs="Times New Roman"/>
          <w:sz w:val="24"/>
          <w:szCs w:val="24"/>
        </w:rPr>
        <w:t>（对应组合/时序逻辑里的“计算步骤”）。</w:t>
      </w:r>
    </w:p>
    <w:p w14:paraId="4A238B5E">
      <w:pPr>
        <w:spacing w:after="240"/>
        <w:rPr>
          <w:sz w:val="24"/>
          <w:szCs w:val="24"/>
        </w:rPr>
      </w:pPr>
      <w:r>
        <w:rPr>
          <w:b/>
          <w:sz w:val="24"/>
          <w:szCs w:val="24"/>
        </w:rPr>
        <w:t>例题</w:t>
      </w:r>
      <w:r>
        <w:rPr>
          <w:rFonts w:ascii="Times New Roman" w:hAnsi="Times New Roman" w:eastAsia="Times New Roman" w:cs="Times New Roman"/>
          <w:sz w:val="24"/>
          <w:szCs w:val="24"/>
        </w:rPr>
        <w:t>（概念判断题）</w:t>
      </w:r>
      <w:r>
        <w:rPr>
          <w:sz w:val="24"/>
          <w:szCs w:val="24"/>
        </w:rPr>
        <w:br w:type="textWrapping"/>
      </w:r>
      <w:r>
        <w:rPr>
          <w:rFonts w:ascii="Times New Roman" w:hAnsi="Times New Roman" w:eastAsia="Times New Roman" w:cs="Times New Roman"/>
          <w:sz w:val="24"/>
          <w:szCs w:val="24"/>
        </w:rPr>
        <w:t>下面两句在硬件上是“先后执行”还是“同时存在”？</w:t>
      </w:r>
    </w:p>
    <w:p w14:paraId="4DBB4EF0">
      <w:pPr>
        <w:shd w:val="clear" w:fill="F8F8FA"/>
        <w:rPr>
          <w:sz w:val="24"/>
          <w:szCs w:val="24"/>
        </w:rPr>
      </w:pPr>
      <w:r>
        <w:rPr>
          <w:rStyle w:val="4"/>
          <w:rFonts w:ascii="Consolas" w:hAnsi="Consolas" w:eastAsia="Consolas" w:cs="Consolas"/>
          <w:sz w:val="24"/>
          <w:szCs w:val="24"/>
        </w:rPr>
        <w:t>assign y1 = a &amp; b;</w:t>
      </w:r>
      <w:r>
        <w:rPr>
          <w:rStyle w:val="4"/>
          <w:rFonts w:ascii="Consolas" w:hAnsi="Consolas" w:eastAsia="Consolas" w:cs="Consolas"/>
          <w:sz w:val="24"/>
          <w:szCs w:val="24"/>
        </w:rPr>
        <w:br w:type="textWrapping"/>
      </w:r>
      <w:r>
        <w:rPr>
          <w:rStyle w:val="4"/>
          <w:rFonts w:ascii="Consolas" w:hAnsi="Consolas" w:eastAsia="Consolas" w:cs="Consolas"/>
          <w:sz w:val="24"/>
          <w:szCs w:val="24"/>
        </w:rPr>
        <w:t>assign y2 = a | b;</w:t>
      </w:r>
      <w:r>
        <w:rPr>
          <w:rStyle w:val="4"/>
          <w:rFonts w:ascii="Consolas" w:hAnsi="Consolas" w:eastAsia="Consolas" w:cs="Consolas"/>
          <w:sz w:val="24"/>
          <w:szCs w:val="24"/>
        </w:rPr>
        <w:br w:type="textWrapping"/>
      </w:r>
    </w:p>
    <w:p w14:paraId="162604B3">
      <w:pPr>
        <w:spacing w:after="240"/>
        <w:rPr>
          <w:sz w:val="24"/>
          <w:szCs w:val="24"/>
        </w:rPr>
      </w:pPr>
      <w:r>
        <w:rPr>
          <w:b/>
          <w:sz w:val="24"/>
          <w:szCs w:val="24"/>
        </w:rPr>
        <w:t>解答（详细）</w:t>
      </w:r>
    </w:p>
    <w:p w14:paraId="3BF8966F">
      <w:pPr>
        <w:numPr>
          <w:ilvl w:val="0"/>
          <w:numId w:val="2"/>
        </w:numPr>
        <w:rPr>
          <w:sz w:val="24"/>
          <w:szCs w:val="24"/>
        </w:rPr>
      </w:pPr>
      <w:r>
        <w:rPr>
          <w:rFonts w:ascii="Times New Roman" w:hAnsi="Times New Roman" w:eastAsia="Times New Roman" w:cs="Times New Roman"/>
          <w:sz w:val="24"/>
          <w:szCs w:val="24"/>
        </w:rPr>
        <w:t xml:space="preserve">它们是 </w:t>
      </w:r>
      <w:r>
        <w:rPr>
          <w:b/>
          <w:sz w:val="24"/>
          <w:szCs w:val="24"/>
        </w:rPr>
        <w:t>并行</w:t>
      </w:r>
      <w:r>
        <w:rPr>
          <w:rFonts w:ascii="Times New Roman" w:hAnsi="Times New Roman" w:eastAsia="Times New Roman" w:cs="Times New Roman"/>
          <w:sz w:val="24"/>
          <w:szCs w:val="24"/>
        </w:rPr>
        <w:t xml:space="preserve"> 的：综合后得到两套组合逻辑，</w:t>
      </w:r>
      <w:r>
        <w:rPr>
          <w:rStyle w:val="4"/>
          <w:sz w:val="24"/>
          <w:szCs w:val="24"/>
          <w:shd w:val="clear" w:color="auto" w:fill="F8F8FA"/>
        </w:rPr>
        <w:t>y1</w:t>
      </w:r>
      <w:r>
        <w:rPr>
          <w:rFonts w:ascii="Times New Roman" w:hAnsi="Times New Roman" w:eastAsia="Times New Roman" w:cs="Times New Roman"/>
          <w:sz w:val="24"/>
          <w:szCs w:val="24"/>
        </w:rPr>
        <w:t xml:space="preserve"> 是与门网络、</w:t>
      </w:r>
      <w:r>
        <w:rPr>
          <w:rStyle w:val="4"/>
          <w:sz w:val="24"/>
          <w:szCs w:val="24"/>
          <w:shd w:val="clear" w:color="auto" w:fill="F8F8FA"/>
        </w:rPr>
        <w:t>y2</w:t>
      </w:r>
      <w:r>
        <w:rPr>
          <w:rFonts w:ascii="Times New Roman" w:hAnsi="Times New Roman" w:eastAsia="Times New Roman" w:cs="Times New Roman"/>
          <w:sz w:val="24"/>
          <w:szCs w:val="24"/>
        </w:rPr>
        <w:t xml:space="preserve"> 是或门网络，同时由输入 </w:t>
      </w:r>
      <w:r>
        <w:rPr>
          <w:rStyle w:val="4"/>
          <w:sz w:val="24"/>
          <w:szCs w:val="24"/>
          <w:shd w:val="clear" w:color="auto" w:fill="F8F8FA"/>
        </w:rPr>
        <w:t>a,b</w:t>
      </w:r>
      <w:r>
        <w:rPr>
          <w:rFonts w:ascii="Times New Roman" w:hAnsi="Times New Roman" w:eastAsia="Times New Roman" w:cs="Times New Roman"/>
          <w:sz w:val="24"/>
          <w:szCs w:val="24"/>
        </w:rPr>
        <w:t xml:space="preserve"> 驱动。</w:t>
      </w:r>
    </w:p>
    <w:p w14:paraId="3A8B53EC">
      <w:pPr>
        <w:numPr>
          <w:ilvl w:val="0"/>
          <w:numId w:val="2"/>
        </w:numPr>
        <w:rPr>
          <w:sz w:val="24"/>
          <w:szCs w:val="24"/>
        </w:rPr>
      </w:pPr>
      <w:r>
        <w:rPr>
          <w:rFonts w:ascii="Times New Roman" w:hAnsi="Times New Roman" w:eastAsia="Times New Roman" w:cs="Times New Roman"/>
          <w:sz w:val="24"/>
          <w:szCs w:val="24"/>
        </w:rPr>
        <w:t xml:space="preserve">只有在 </w:t>
      </w:r>
      <w:r>
        <w:rPr>
          <w:b/>
          <w:sz w:val="24"/>
          <w:szCs w:val="24"/>
        </w:rPr>
        <w:t>同一个 always 块内部</w:t>
      </w:r>
      <w:r>
        <w:rPr>
          <w:rFonts w:ascii="Times New Roman" w:hAnsi="Times New Roman" w:eastAsia="Times New Roman" w:cs="Times New Roman"/>
          <w:sz w:val="24"/>
          <w:szCs w:val="24"/>
        </w:rPr>
        <w:t>，语句才有“顺序”的语义。</w:t>
      </w:r>
    </w:p>
    <w:p w14:paraId="29968217">
      <w:pPr>
        <w:rPr>
          <w:sz w:val="24"/>
          <w:szCs w:val="24"/>
        </w:rPr>
      </w:pPr>
      <w:r>
        <w:rPr>
          <w:sz w:val="24"/>
          <w:szCs w:val="24"/>
        </w:rPr>
        <w:pict>
          <v:rect id="_x0000_i1026" o:spt="1" style="height:0.05pt;width:432pt;" coordsize="21600,21600" o:hr="t" o:hrstd="t" o:hralign="center">
            <v:path/>
            <v:fill focussize="0,0"/>
            <v:stroke/>
            <v:imagedata o:title=""/>
            <o:lock v:ext="edit"/>
            <w10:wrap type="none"/>
            <w10:anchorlock/>
          </v:rect>
        </w:pict>
      </w:r>
    </w:p>
    <w:p w14:paraId="56A9D6B4">
      <w:pPr>
        <w:spacing w:before="240" w:line="271" w:lineRule="auto"/>
        <w:rPr>
          <w:sz w:val="24"/>
          <w:szCs w:val="24"/>
        </w:rPr>
      </w:pPr>
      <w:bookmarkStart w:id="2" w:name="知识点_2_仿真_simulation_vs_综合_synthesis"/>
      <w:r>
        <w:rPr>
          <w:rFonts w:ascii="Times New Roman" w:hAnsi="Times New Roman" w:eastAsia="Times New Roman" w:cs="Times New Roman"/>
          <w:b/>
          <w:sz w:val="24"/>
          <w:szCs w:val="24"/>
        </w:rPr>
        <w:t>知识点 2：仿真（Simulation）vs 综合（Synthesis）</w:t>
      </w:r>
      <w:bookmarkEnd w:id="2"/>
    </w:p>
    <w:p w14:paraId="209F01EF">
      <w:pPr>
        <w:spacing w:after="240"/>
        <w:rPr>
          <w:sz w:val="24"/>
          <w:szCs w:val="24"/>
        </w:rPr>
      </w:pPr>
      <w:r>
        <w:rPr>
          <w:b/>
          <w:sz w:val="24"/>
          <w:szCs w:val="24"/>
        </w:rPr>
        <w:t>要点</w:t>
      </w:r>
    </w:p>
    <w:p w14:paraId="2214FF8F">
      <w:pPr>
        <w:numPr>
          <w:ilvl w:val="0"/>
          <w:numId w:val="3"/>
        </w:numPr>
        <w:rPr>
          <w:sz w:val="24"/>
          <w:szCs w:val="24"/>
        </w:rPr>
      </w:pPr>
      <w:r>
        <w:rPr>
          <w:b/>
          <w:sz w:val="24"/>
          <w:szCs w:val="24"/>
        </w:rPr>
        <w:t>仿真</w:t>
      </w:r>
      <w:r>
        <w:rPr>
          <w:rFonts w:ascii="Times New Roman" w:hAnsi="Times New Roman" w:eastAsia="Times New Roman" w:cs="Times New Roman"/>
          <w:sz w:val="24"/>
          <w:szCs w:val="24"/>
        </w:rPr>
        <w:t xml:space="preserve">：执行 Verilog 的“行为”，可以有 </w:t>
      </w:r>
      <w:r>
        <w:rPr>
          <w:rStyle w:val="4"/>
          <w:sz w:val="24"/>
          <w:szCs w:val="24"/>
          <w:shd w:val="clear" w:color="auto" w:fill="F8F8FA"/>
        </w:rPr>
        <w:t>#10</w:t>
      </w:r>
      <w:r>
        <w:rPr>
          <w:rFonts w:ascii="Times New Roman" w:hAnsi="Times New Roman" w:eastAsia="Times New Roman" w:cs="Times New Roman"/>
          <w:sz w:val="24"/>
          <w:szCs w:val="24"/>
        </w:rPr>
        <w:t xml:space="preserve"> 延时、</w:t>
      </w:r>
      <w:r>
        <w:rPr>
          <w:rStyle w:val="4"/>
          <w:sz w:val="24"/>
          <w:szCs w:val="24"/>
          <w:shd w:val="clear" w:color="auto" w:fill="F8F8FA"/>
        </w:rPr>
        <w:t>$display</w:t>
      </w:r>
      <w:r>
        <w:rPr>
          <w:rFonts w:ascii="Times New Roman" w:hAnsi="Times New Roman" w:eastAsia="Times New Roman" w:cs="Times New Roman"/>
          <w:sz w:val="24"/>
          <w:szCs w:val="24"/>
        </w:rPr>
        <w:t>、</w:t>
      </w:r>
      <w:r>
        <w:rPr>
          <w:rStyle w:val="4"/>
          <w:sz w:val="24"/>
          <w:szCs w:val="24"/>
          <w:shd w:val="clear" w:color="auto" w:fill="F8F8FA"/>
        </w:rPr>
        <w:t>initial</w:t>
      </w:r>
      <w:r>
        <w:rPr>
          <w:rFonts w:ascii="Times New Roman" w:hAnsi="Times New Roman" w:eastAsia="Times New Roman" w:cs="Times New Roman"/>
          <w:sz w:val="24"/>
          <w:szCs w:val="24"/>
        </w:rPr>
        <w:t xml:space="preserve"> 等。</w:t>
      </w:r>
    </w:p>
    <w:p w14:paraId="2C481D06">
      <w:pPr>
        <w:numPr>
          <w:ilvl w:val="0"/>
          <w:numId w:val="3"/>
        </w:numPr>
        <w:rPr>
          <w:sz w:val="24"/>
          <w:szCs w:val="24"/>
        </w:rPr>
      </w:pPr>
      <w:r>
        <w:rPr>
          <w:b/>
          <w:sz w:val="24"/>
          <w:szCs w:val="24"/>
        </w:rPr>
        <w:t>综合</w:t>
      </w:r>
      <w:r>
        <w:rPr>
          <w:rFonts w:ascii="Times New Roman" w:hAnsi="Times New Roman" w:eastAsia="Times New Roman" w:cs="Times New Roman"/>
          <w:sz w:val="24"/>
          <w:szCs w:val="24"/>
        </w:rPr>
        <w:t xml:space="preserve">：把“可综合子集”变成门级网表/电路。很多仿真语句不可综合（如 </w:t>
      </w:r>
      <w:r>
        <w:rPr>
          <w:rStyle w:val="4"/>
          <w:sz w:val="24"/>
          <w:szCs w:val="24"/>
          <w:shd w:val="clear" w:color="auto" w:fill="F8F8FA"/>
        </w:rPr>
        <w:t>#</w:t>
      </w:r>
      <w:r>
        <w:rPr>
          <w:rFonts w:ascii="Times New Roman" w:hAnsi="Times New Roman" w:eastAsia="Times New Roman" w:cs="Times New Roman"/>
          <w:sz w:val="24"/>
          <w:szCs w:val="24"/>
        </w:rPr>
        <w:t xml:space="preserve"> 延时、</w:t>
      </w:r>
      <w:r>
        <w:rPr>
          <w:rStyle w:val="4"/>
          <w:sz w:val="24"/>
          <w:szCs w:val="24"/>
          <w:shd w:val="clear" w:color="auto" w:fill="F8F8FA"/>
        </w:rPr>
        <w:t>$finish</w:t>
      </w:r>
      <w:r>
        <w:rPr>
          <w:rFonts w:ascii="Times New Roman" w:hAnsi="Times New Roman" w:eastAsia="Times New Roman" w:cs="Times New Roman"/>
          <w:sz w:val="24"/>
          <w:szCs w:val="24"/>
        </w:rPr>
        <w:t>、</w:t>
      </w:r>
      <w:r>
        <w:rPr>
          <w:rStyle w:val="4"/>
          <w:sz w:val="24"/>
          <w:szCs w:val="24"/>
          <w:shd w:val="clear" w:color="auto" w:fill="F8F8FA"/>
        </w:rPr>
        <w:t>fork/join</w:t>
      </w:r>
      <w:r>
        <w:rPr>
          <w:rFonts w:ascii="Times New Roman" w:hAnsi="Times New Roman" w:eastAsia="Times New Roman" w:cs="Times New Roman"/>
          <w:sz w:val="24"/>
          <w:szCs w:val="24"/>
        </w:rPr>
        <w:t xml:space="preserve"> 等，具体到第 5 章会总结）。</w:t>
      </w:r>
    </w:p>
    <w:p w14:paraId="171CF857">
      <w:pPr>
        <w:spacing w:after="240"/>
        <w:rPr>
          <w:sz w:val="24"/>
          <w:szCs w:val="24"/>
        </w:rPr>
      </w:pPr>
      <w:r>
        <w:rPr>
          <w:b/>
          <w:sz w:val="24"/>
          <w:szCs w:val="24"/>
        </w:rPr>
        <w:t>例题</w:t>
      </w:r>
      <w:r>
        <w:rPr>
          <w:rFonts w:ascii="Times New Roman" w:hAnsi="Times New Roman" w:eastAsia="Times New Roman" w:cs="Times New Roman"/>
          <w:sz w:val="24"/>
          <w:szCs w:val="24"/>
        </w:rPr>
        <w:t>（选择题）</w:t>
      </w:r>
      <w:r>
        <w:rPr>
          <w:sz w:val="24"/>
          <w:szCs w:val="24"/>
        </w:rPr>
        <w:br w:type="textWrapping"/>
      </w:r>
      <w:r>
        <w:rPr>
          <w:rFonts w:ascii="Times New Roman" w:hAnsi="Times New Roman" w:eastAsia="Times New Roman" w:cs="Times New Roman"/>
          <w:sz w:val="24"/>
          <w:szCs w:val="24"/>
        </w:rPr>
        <w:t>下列哪些一般</w:t>
      </w:r>
      <w:r>
        <w:rPr>
          <w:b/>
          <w:sz w:val="24"/>
          <w:szCs w:val="24"/>
        </w:rPr>
        <w:t>不可综合</w:t>
      </w:r>
      <w:r>
        <w:rPr>
          <w:rFonts w:ascii="Times New Roman" w:hAnsi="Times New Roman" w:eastAsia="Times New Roman" w:cs="Times New Roman"/>
          <w:sz w:val="24"/>
          <w:szCs w:val="24"/>
        </w:rPr>
        <w:t>？</w:t>
      </w:r>
      <w:r>
        <w:rPr>
          <w:sz w:val="24"/>
          <w:szCs w:val="24"/>
        </w:rPr>
        <w:br w:type="textWrapping"/>
      </w:r>
      <w:r>
        <w:rPr>
          <w:sz w:val="24"/>
          <w:szCs w:val="24"/>
        </w:rPr>
        <w:t xml:space="preserve">A. </w:t>
      </w:r>
      <w:r>
        <w:rPr>
          <w:rStyle w:val="4"/>
          <w:sz w:val="24"/>
          <w:szCs w:val="24"/>
          <w:shd w:val="clear" w:color="auto" w:fill="F8F8FA"/>
        </w:rPr>
        <w:t>always @(posedge clk) q &lt;= d;</w:t>
      </w:r>
      <w:r>
        <w:rPr>
          <w:sz w:val="24"/>
          <w:szCs w:val="24"/>
        </w:rPr>
        <w:br w:type="textWrapping"/>
      </w:r>
      <w:r>
        <w:rPr>
          <w:sz w:val="24"/>
          <w:szCs w:val="24"/>
        </w:rPr>
        <w:t xml:space="preserve">B. </w:t>
      </w:r>
      <w:r>
        <w:rPr>
          <w:rStyle w:val="4"/>
          <w:sz w:val="24"/>
          <w:szCs w:val="24"/>
          <w:shd w:val="clear" w:color="auto" w:fill="F8F8FA"/>
        </w:rPr>
        <w:t>assign y = a &amp; b;</w:t>
      </w:r>
      <w:r>
        <w:rPr>
          <w:sz w:val="24"/>
          <w:szCs w:val="24"/>
        </w:rPr>
        <w:br w:type="textWrapping"/>
      </w:r>
      <w:r>
        <w:rPr>
          <w:sz w:val="24"/>
          <w:szCs w:val="24"/>
        </w:rPr>
        <w:t xml:space="preserve">C. </w:t>
      </w:r>
      <w:r>
        <w:rPr>
          <w:rStyle w:val="4"/>
          <w:sz w:val="24"/>
          <w:szCs w:val="24"/>
          <w:shd w:val="clear" w:color="auto" w:fill="F8F8FA"/>
        </w:rPr>
        <w:t>initial begin a=0; #10 a=1; end</w:t>
      </w:r>
      <w:r>
        <w:rPr>
          <w:sz w:val="24"/>
          <w:szCs w:val="24"/>
        </w:rPr>
        <w:br w:type="textWrapping"/>
      </w:r>
      <w:r>
        <w:rPr>
          <w:sz w:val="24"/>
          <w:szCs w:val="24"/>
        </w:rPr>
        <w:t xml:space="preserve">D. </w:t>
      </w:r>
      <w:r>
        <w:rPr>
          <w:rStyle w:val="4"/>
          <w:sz w:val="24"/>
          <w:szCs w:val="24"/>
          <w:shd w:val="clear" w:color="auto" w:fill="F8F8FA"/>
        </w:rPr>
        <w:t>$display("hello");</w:t>
      </w:r>
    </w:p>
    <w:p w14:paraId="4B5DABBD">
      <w:pPr>
        <w:spacing w:after="240"/>
        <w:rPr>
          <w:sz w:val="24"/>
          <w:szCs w:val="24"/>
        </w:rPr>
      </w:pPr>
      <w:r>
        <w:rPr>
          <w:b/>
          <w:sz w:val="24"/>
          <w:szCs w:val="24"/>
        </w:rPr>
        <w:t>解答（详细）</w:t>
      </w:r>
    </w:p>
    <w:p w14:paraId="519B6AA7">
      <w:pPr>
        <w:numPr>
          <w:ilvl w:val="0"/>
          <w:numId w:val="4"/>
        </w:numPr>
        <w:rPr>
          <w:sz w:val="24"/>
          <w:szCs w:val="24"/>
        </w:rPr>
      </w:pPr>
      <w:r>
        <w:rPr>
          <w:rFonts w:ascii="Times New Roman" w:hAnsi="Times New Roman" w:eastAsia="Times New Roman" w:cs="Times New Roman"/>
          <w:sz w:val="24"/>
          <w:szCs w:val="24"/>
        </w:rPr>
        <w:t>A、B：可综合（时序逻辑/组合逻辑）。</w:t>
      </w:r>
    </w:p>
    <w:p w14:paraId="7B07BD77">
      <w:pPr>
        <w:numPr>
          <w:ilvl w:val="0"/>
          <w:numId w:val="4"/>
        </w:numPr>
        <w:rPr>
          <w:sz w:val="24"/>
          <w:szCs w:val="24"/>
        </w:rPr>
      </w:pPr>
      <w:r>
        <w:rPr>
          <w:rFonts w:ascii="Times New Roman" w:hAnsi="Times New Roman" w:eastAsia="Times New Roman" w:cs="Times New Roman"/>
          <w:sz w:val="24"/>
          <w:szCs w:val="24"/>
        </w:rPr>
        <w:t>C、D：一般不可综合（用于仿真激励与打印）。</w:t>
      </w:r>
    </w:p>
    <w:p w14:paraId="27192928">
      <w:pPr>
        <w:numPr>
          <w:ilvl w:val="0"/>
          <w:numId w:val="4"/>
        </w:numPr>
        <w:rPr>
          <w:sz w:val="24"/>
          <w:szCs w:val="24"/>
        </w:rPr>
      </w:pPr>
      <w:r>
        <w:rPr>
          <w:rFonts w:ascii="Times New Roman" w:hAnsi="Times New Roman" w:eastAsia="Times New Roman" w:cs="Times New Roman"/>
          <w:sz w:val="24"/>
          <w:szCs w:val="24"/>
        </w:rPr>
        <w:t>期末常考：</w:t>
      </w:r>
      <w:r>
        <w:rPr>
          <w:b/>
          <w:sz w:val="24"/>
          <w:szCs w:val="24"/>
        </w:rPr>
        <w:t>能不能综合、为什么</w:t>
      </w:r>
      <w:r>
        <w:rPr>
          <w:rFonts w:ascii="Times New Roman" w:hAnsi="Times New Roman" w:eastAsia="Times New Roman" w:cs="Times New Roman"/>
          <w:sz w:val="24"/>
          <w:szCs w:val="24"/>
        </w:rPr>
        <w:t>。</w:t>
      </w:r>
    </w:p>
    <w:p w14:paraId="273C9E3A">
      <w:pPr>
        <w:spacing w:before="240" w:line="271" w:lineRule="auto"/>
        <w:rPr>
          <w:sz w:val="24"/>
          <w:szCs w:val="24"/>
        </w:rPr>
      </w:pPr>
      <w:bookmarkStart w:id="3" w:name="知识点_3_rtl_级思想_register_transfer_level"/>
      <w:r>
        <w:rPr>
          <w:rFonts w:ascii="Times New Roman" w:hAnsi="Times New Roman" w:eastAsia="Times New Roman" w:cs="Times New Roman"/>
          <w:b/>
          <w:sz w:val="24"/>
          <w:szCs w:val="24"/>
        </w:rPr>
        <w:t>知识点 3：RTL 级思想（Register Transfer Level）</w:t>
      </w:r>
      <w:bookmarkEnd w:id="3"/>
    </w:p>
    <w:p w14:paraId="62723650">
      <w:pPr>
        <w:spacing w:after="240"/>
        <w:rPr>
          <w:sz w:val="24"/>
          <w:szCs w:val="24"/>
        </w:rPr>
      </w:pPr>
      <w:r>
        <w:rPr>
          <w:b/>
          <w:sz w:val="24"/>
          <w:szCs w:val="24"/>
        </w:rPr>
        <w:t>要点</w:t>
      </w:r>
    </w:p>
    <w:p w14:paraId="3F608108">
      <w:pPr>
        <w:numPr>
          <w:ilvl w:val="0"/>
          <w:numId w:val="5"/>
        </w:numPr>
        <w:rPr>
          <w:sz w:val="24"/>
          <w:szCs w:val="24"/>
        </w:rPr>
      </w:pPr>
      <w:r>
        <w:rPr>
          <w:rFonts w:ascii="Times New Roman" w:hAnsi="Times New Roman" w:eastAsia="Times New Roman" w:cs="Times New Roman"/>
          <w:sz w:val="24"/>
          <w:szCs w:val="24"/>
        </w:rPr>
        <w:t>RTL：用寄存器 + 组合逻辑描述“在时钟边沿寄存、在周期内组合计算”。</w:t>
      </w:r>
    </w:p>
    <w:p w14:paraId="0915C75D">
      <w:pPr>
        <w:numPr>
          <w:ilvl w:val="0"/>
          <w:numId w:val="5"/>
        </w:numPr>
        <w:rPr>
          <w:sz w:val="24"/>
          <w:szCs w:val="24"/>
        </w:rPr>
      </w:pPr>
      <w:r>
        <w:rPr>
          <w:rFonts w:ascii="Times New Roman" w:hAnsi="Times New Roman" w:eastAsia="Times New Roman" w:cs="Times New Roman"/>
          <w:sz w:val="24"/>
          <w:szCs w:val="24"/>
        </w:rPr>
        <w:t>期末常问：为什么 RTL 容易综合？因为结构清晰：</w:t>
      </w:r>
      <w:r>
        <w:rPr>
          <w:b/>
          <w:sz w:val="24"/>
          <w:szCs w:val="24"/>
        </w:rPr>
        <w:t>寄存器在边沿更新</w:t>
      </w:r>
      <w:r>
        <w:rPr>
          <w:rFonts w:ascii="Times New Roman" w:hAnsi="Times New Roman" w:eastAsia="Times New Roman" w:cs="Times New Roman"/>
          <w:sz w:val="24"/>
          <w:szCs w:val="24"/>
        </w:rPr>
        <w:t>，组合逻辑在边沿之间稳定传播。</w:t>
      </w:r>
    </w:p>
    <w:p w14:paraId="31707633">
      <w:pPr>
        <w:spacing w:after="240"/>
        <w:rPr>
          <w:sz w:val="24"/>
          <w:szCs w:val="24"/>
        </w:rPr>
      </w:pPr>
      <w:r>
        <w:rPr>
          <w:b/>
          <w:sz w:val="24"/>
          <w:szCs w:val="24"/>
        </w:rPr>
        <w:t>例题</w:t>
      </w:r>
      <w:r>
        <w:rPr>
          <w:rFonts w:ascii="Times New Roman" w:hAnsi="Times New Roman" w:eastAsia="Times New Roman" w:cs="Times New Roman"/>
          <w:sz w:val="24"/>
          <w:szCs w:val="24"/>
        </w:rPr>
        <w:t>（简答）</w:t>
      </w:r>
      <w:r>
        <w:rPr>
          <w:sz w:val="24"/>
          <w:szCs w:val="24"/>
        </w:rPr>
        <w:br w:type="textWrapping"/>
      </w:r>
      <w:r>
        <w:rPr>
          <w:rFonts w:ascii="Times New Roman" w:hAnsi="Times New Roman" w:eastAsia="Times New Roman" w:cs="Times New Roman"/>
          <w:sz w:val="24"/>
          <w:szCs w:val="24"/>
        </w:rPr>
        <w:t>解释 RTL 级描述通常由哪两部分组成，并说明各自对应硬件。</w:t>
      </w:r>
    </w:p>
    <w:p w14:paraId="4CBAA7FB">
      <w:pPr>
        <w:spacing w:after="240"/>
        <w:rPr>
          <w:sz w:val="24"/>
          <w:szCs w:val="24"/>
        </w:rPr>
      </w:pPr>
      <w:r>
        <w:rPr>
          <w:b/>
          <w:sz w:val="24"/>
          <w:szCs w:val="24"/>
        </w:rPr>
        <w:t>解答（详细）</w:t>
      </w:r>
    </w:p>
    <w:p w14:paraId="24E39372">
      <w:pPr>
        <w:numPr>
          <w:ilvl w:val="0"/>
          <w:numId w:val="6"/>
        </w:numPr>
        <w:spacing w:after="240"/>
        <w:rPr>
          <w:sz w:val="24"/>
          <w:szCs w:val="24"/>
        </w:rPr>
      </w:pPr>
      <w:r>
        <w:rPr>
          <w:rFonts w:ascii="Times New Roman" w:hAnsi="Times New Roman" w:eastAsia="Times New Roman" w:cs="Times New Roman"/>
          <w:sz w:val="24"/>
          <w:szCs w:val="24"/>
        </w:rPr>
        <w:t>两部分：</w:t>
      </w:r>
    </w:p>
    <w:p w14:paraId="609BB2FE">
      <w:pPr>
        <w:numPr>
          <w:ilvl w:val="1"/>
          <w:numId w:val="6"/>
        </w:numPr>
        <w:rPr>
          <w:sz w:val="24"/>
          <w:szCs w:val="24"/>
        </w:rPr>
      </w:pPr>
      <w:r>
        <w:rPr>
          <w:b/>
          <w:sz w:val="24"/>
          <w:szCs w:val="24"/>
        </w:rPr>
        <w:t>时序部分（寄存器）</w:t>
      </w:r>
      <w:r>
        <w:rPr>
          <w:rFonts w:ascii="Times New Roman" w:hAnsi="Times New Roman" w:eastAsia="Times New Roman" w:cs="Times New Roman"/>
          <w:sz w:val="24"/>
          <w:szCs w:val="24"/>
        </w:rPr>
        <w:t>：</w:t>
      </w:r>
      <w:r>
        <w:rPr>
          <w:rStyle w:val="4"/>
          <w:sz w:val="24"/>
          <w:szCs w:val="24"/>
          <w:shd w:val="clear" w:color="auto" w:fill="F8F8FA"/>
        </w:rPr>
        <w:t>always @(posedge clk ...)</w:t>
      </w:r>
      <w:r>
        <w:rPr>
          <w:rFonts w:ascii="Times New Roman" w:hAnsi="Times New Roman" w:eastAsia="Times New Roman" w:cs="Times New Roman"/>
          <w:sz w:val="24"/>
          <w:szCs w:val="24"/>
        </w:rPr>
        <w:t xml:space="preserve"> + 非阻塞赋值 </w:t>
      </w:r>
      <w:r>
        <w:rPr>
          <w:rStyle w:val="4"/>
          <w:sz w:val="24"/>
          <w:szCs w:val="24"/>
          <w:shd w:val="clear" w:color="auto" w:fill="F8F8FA"/>
        </w:rPr>
        <w:t>&lt;=</w:t>
      </w:r>
      <w:r>
        <w:rPr>
          <w:rFonts w:ascii="Times New Roman" w:hAnsi="Times New Roman" w:eastAsia="Times New Roman" w:cs="Times New Roman"/>
          <w:sz w:val="24"/>
          <w:szCs w:val="24"/>
        </w:rPr>
        <w:t xml:space="preserve"> → D 触发器/寄存器。</w:t>
      </w:r>
    </w:p>
    <w:p w14:paraId="7994AEB7">
      <w:pPr>
        <w:numPr>
          <w:ilvl w:val="1"/>
          <w:numId w:val="6"/>
        </w:numPr>
        <w:rPr>
          <w:sz w:val="24"/>
          <w:szCs w:val="24"/>
        </w:rPr>
      </w:pPr>
      <w:r>
        <w:rPr>
          <w:b/>
          <w:sz w:val="24"/>
          <w:szCs w:val="24"/>
        </w:rPr>
        <w:t>组合部分</w:t>
      </w:r>
      <w:r>
        <w:rPr>
          <w:rFonts w:ascii="Times New Roman" w:hAnsi="Times New Roman" w:eastAsia="Times New Roman" w:cs="Times New Roman"/>
          <w:sz w:val="24"/>
          <w:szCs w:val="24"/>
        </w:rPr>
        <w:t>：</w:t>
      </w:r>
      <w:r>
        <w:rPr>
          <w:rStyle w:val="4"/>
          <w:sz w:val="24"/>
          <w:szCs w:val="24"/>
          <w:shd w:val="clear" w:color="auto" w:fill="F8F8FA"/>
        </w:rPr>
        <w:t>assign</w:t>
      </w:r>
      <w:r>
        <w:rPr>
          <w:rFonts w:ascii="Times New Roman" w:hAnsi="Times New Roman" w:eastAsia="Times New Roman" w:cs="Times New Roman"/>
          <w:sz w:val="24"/>
          <w:szCs w:val="24"/>
        </w:rPr>
        <w:t xml:space="preserve"> 或 </w:t>
      </w:r>
      <w:r>
        <w:rPr>
          <w:rStyle w:val="4"/>
          <w:sz w:val="24"/>
          <w:szCs w:val="24"/>
          <w:shd w:val="clear" w:color="auto" w:fill="F8F8FA"/>
        </w:rPr>
        <w:t>always @(*)</w:t>
      </w:r>
      <w:r>
        <w:rPr>
          <w:rFonts w:ascii="Times New Roman" w:hAnsi="Times New Roman" w:eastAsia="Times New Roman" w:cs="Times New Roman"/>
          <w:sz w:val="24"/>
          <w:szCs w:val="24"/>
        </w:rPr>
        <w:t xml:space="preserve"> + 阻塞赋值 </w:t>
      </w:r>
      <w:r>
        <w:rPr>
          <w:rStyle w:val="4"/>
          <w:sz w:val="24"/>
          <w:szCs w:val="24"/>
          <w:shd w:val="clear" w:color="auto" w:fill="F8F8FA"/>
        </w:rPr>
        <w:t>=</w:t>
      </w:r>
      <w:r>
        <w:rPr>
          <w:rFonts w:ascii="Times New Roman" w:hAnsi="Times New Roman" w:eastAsia="Times New Roman" w:cs="Times New Roman"/>
          <w:sz w:val="24"/>
          <w:szCs w:val="24"/>
        </w:rPr>
        <w:t xml:space="preserve"> → 组合逻辑门网络。</w:t>
      </w:r>
    </w:p>
    <w:p w14:paraId="5EB90223">
      <w:pPr>
        <w:rPr>
          <w:sz w:val="24"/>
          <w:szCs w:val="24"/>
        </w:rPr>
      </w:pPr>
      <w:r>
        <w:rPr>
          <w:sz w:val="24"/>
          <w:szCs w:val="24"/>
        </w:rPr>
        <w:pict>
          <v:rect id="_x0000_i1028" o:spt="1" style="height:0.05pt;width:432pt;" coordsize="21600,21600" o:hr="t" o:hrstd="t" o:hralign="center">
            <v:path/>
            <v:fill focussize="0,0"/>
            <v:stroke/>
            <v:imagedata o:title=""/>
            <o:lock v:ext="edit"/>
            <w10:wrap type="none"/>
            <w10:anchorlock/>
          </v:rect>
        </w:pict>
      </w:r>
    </w:p>
    <w:p w14:paraId="4DA75451">
      <w:pPr>
        <w:spacing w:before="240" w:line="271" w:lineRule="auto"/>
        <w:rPr>
          <w:sz w:val="24"/>
          <w:szCs w:val="24"/>
        </w:rPr>
      </w:pPr>
      <w:bookmarkStart w:id="4" w:name="知识点_4_时钟与复位策略基本概念_同步设计"/>
      <w:r>
        <w:rPr>
          <w:rFonts w:ascii="Times New Roman" w:hAnsi="Times New Roman" w:eastAsia="Times New Roman" w:cs="Times New Roman"/>
          <w:b/>
          <w:sz w:val="24"/>
          <w:szCs w:val="24"/>
        </w:rPr>
        <w:t>知识点 4：时钟与复位策略基本概念（同步设计）</w:t>
      </w:r>
      <w:bookmarkEnd w:id="4"/>
    </w:p>
    <w:p w14:paraId="405596AB">
      <w:pPr>
        <w:spacing w:after="240"/>
        <w:rPr>
          <w:sz w:val="24"/>
          <w:szCs w:val="24"/>
        </w:rPr>
      </w:pPr>
      <w:r>
        <w:rPr>
          <w:b/>
          <w:sz w:val="24"/>
          <w:szCs w:val="24"/>
        </w:rPr>
        <w:t>要点</w:t>
      </w:r>
    </w:p>
    <w:p w14:paraId="2AD2578A">
      <w:pPr>
        <w:numPr>
          <w:ilvl w:val="0"/>
          <w:numId w:val="7"/>
        </w:numPr>
        <w:rPr>
          <w:sz w:val="24"/>
          <w:szCs w:val="24"/>
        </w:rPr>
      </w:pPr>
      <w:r>
        <w:rPr>
          <w:rFonts w:ascii="Times New Roman" w:hAnsi="Times New Roman" w:eastAsia="Times New Roman" w:cs="Times New Roman"/>
          <w:sz w:val="24"/>
          <w:szCs w:val="24"/>
        </w:rPr>
        <w:t>同步设计：寄存器只在时钟边沿更新。</w:t>
      </w:r>
    </w:p>
    <w:p w14:paraId="74A4E694">
      <w:pPr>
        <w:numPr>
          <w:ilvl w:val="0"/>
          <w:numId w:val="7"/>
        </w:numPr>
        <w:rPr>
          <w:sz w:val="24"/>
          <w:szCs w:val="24"/>
        </w:rPr>
      </w:pPr>
      <w:r>
        <w:rPr>
          <w:rFonts w:ascii="Times New Roman" w:hAnsi="Times New Roman" w:eastAsia="Times New Roman" w:cs="Times New Roman"/>
          <w:sz w:val="24"/>
          <w:szCs w:val="24"/>
        </w:rPr>
        <w:t xml:space="preserve">复位分同步/异步：课程常用异步复位写法 </w:t>
      </w:r>
      <w:r>
        <w:rPr>
          <w:rStyle w:val="4"/>
          <w:sz w:val="24"/>
          <w:szCs w:val="24"/>
          <w:shd w:val="clear" w:color="auto" w:fill="F8F8FA"/>
        </w:rPr>
        <w:t>@(posedge clk or posedge rst)</w:t>
      </w:r>
      <w:r>
        <w:rPr>
          <w:rFonts w:ascii="Times New Roman" w:hAnsi="Times New Roman" w:eastAsia="Times New Roman" w:cs="Times New Roman"/>
          <w:sz w:val="24"/>
          <w:szCs w:val="24"/>
        </w:rPr>
        <w:t xml:space="preserve"> 或 </w:t>
      </w:r>
      <w:r>
        <w:rPr>
          <w:rStyle w:val="4"/>
          <w:sz w:val="24"/>
          <w:szCs w:val="24"/>
          <w:shd w:val="clear" w:color="auto" w:fill="F8F8FA"/>
        </w:rPr>
        <w:t>@(posedge clk or negedge rst_n)</w:t>
      </w:r>
      <w:r>
        <w:rPr>
          <w:rFonts w:ascii="Times New Roman" w:hAnsi="Times New Roman" w:eastAsia="Times New Roman" w:cs="Times New Roman"/>
          <w:sz w:val="24"/>
          <w:szCs w:val="24"/>
        </w:rPr>
        <w:t>。</w:t>
      </w:r>
    </w:p>
    <w:p w14:paraId="7347E9C1">
      <w:pPr>
        <w:spacing w:after="240"/>
        <w:rPr>
          <w:sz w:val="24"/>
          <w:szCs w:val="24"/>
        </w:rPr>
      </w:pPr>
      <w:r>
        <w:rPr>
          <w:b/>
          <w:sz w:val="24"/>
          <w:szCs w:val="24"/>
        </w:rPr>
        <w:t>例题</w:t>
      </w:r>
      <w:r>
        <w:rPr>
          <w:rFonts w:ascii="Times New Roman" w:hAnsi="Times New Roman" w:eastAsia="Times New Roman" w:cs="Times New Roman"/>
          <w:sz w:val="24"/>
          <w:szCs w:val="24"/>
        </w:rPr>
        <w:t>（判断 + 改错）</w:t>
      </w:r>
      <w:r>
        <w:rPr>
          <w:sz w:val="24"/>
          <w:szCs w:val="24"/>
        </w:rPr>
        <w:br w:type="textWrapping"/>
      </w:r>
      <w:r>
        <w:rPr>
          <w:rFonts w:ascii="Times New Roman" w:hAnsi="Times New Roman" w:eastAsia="Times New Roman" w:cs="Times New Roman"/>
          <w:sz w:val="24"/>
          <w:szCs w:val="24"/>
        </w:rPr>
        <w:t>下面写法综合是否推荐？为什么？</w:t>
      </w:r>
    </w:p>
    <w:p w14:paraId="1808F059">
      <w:pPr>
        <w:shd w:val="clear" w:fill="F8F8FA"/>
        <w:rPr>
          <w:sz w:val="24"/>
          <w:szCs w:val="24"/>
        </w:rPr>
      </w:pPr>
      <w:r>
        <w:rPr>
          <w:rStyle w:val="4"/>
          <w:rFonts w:ascii="Consolas" w:hAnsi="Consolas" w:eastAsia="Consolas" w:cs="Consolas"/>
          <w:sz w:val="24"/>
          <w:szCs w:val="24"/>
        </w:rPr>
        <w:t>always @(clk) q &lt;= ~q;</w:t>
      </w:r>
      <w:r>
        <w:rPr>
          <w:rStyle w:val="4"/>
          <w:rFonts w:ascii="Consolas" w:hAnsi="Consolas" w:eastAsia="Consolas" w:cs="Consolas"/>
          <w:sz w:val="24"/>
          <w:szCs w:val="24"/>
        </w:rPr>
        <w:br w:type="textWrapping"/>
      </w:r>
    </w:p>
    <w:p w14:paraId="78D6FA71">
      <w:pPr>
        <w:spacing w:after="240"/>
        <w:rPr>
          <w:sz w:val="24"/>
          <w:szCs w:val="24"/>
        </w:rPr>
      </w:pPr>
      <w:r>
        <w:rPr>
          <w:b/>
          <w:sz w:val="24"/>
          <w:szCs w:val="24"/>
        </w:rPr>
        <w:t>解答（详细）</w:t>
      </w:r>
    </w:p>
    <w:p w14:paraId="26E389AA">
      <w:pPr>
        <w:numPr>
          <w:ilvl w:val="0"/>
          <w:numId w:val="8"/>
        </w:numPr>
        <w:rPr>
          <w:sz w:val="24"/>
          <w:szCs w:val="24"/>
        </w:rPr>
      </w:pPr>
      <w:r>
        <w:rPr>
          <w:rFonts w:ascii="Times New Roman" w:hAnsi="Times New Roman" w:eastAsia="Times New Roman" w:cs="Times New Roman"/>
          <w:sz w:val="24"/>
          <w:szCs w:val="24"/>
        </w:rPr>
        <w:t>不推荐：这是“电平敏感触发”，会产生不可控的行为（甚至自触发/振荡风险），也不是标准同步时序逻辑写法。</w:t>
      </w:r>
    </w:p>
    <w:p w14:paraId="416B72F2">
      <w:pPr>
        <w:numPr>
          <w:ilvl w:val="0"/>
          <w:numId w:val="8"/>
        </w:numPr>
        <w:rPr>
          <w:sz w:val="24"/>
          <w:szCs w:val="24"/>
        </w:rPr>
      </w:pPr>
      <w:r>
        <w:rPr>
          <w:rFonts w:ascii="Times New Roman" w:hAnsi="Times New Roman" w:eastAsia="Times New Roman" w:cs="Times New Roman"/>
          <w:sz w:val="24"/>
          <w:szCs w:val="24"/>
        </w:rPr>
        <w:t xml:space="preserve">正确的同步写法应是 </w:t>
      </w:r>
      <w:r>
        <w:rPr>
          <w:rStyle w:val="4"/>
          <w:sz w:val="24"/>
          <w:szCs w:val="24"/>
          <w:shd w:val="clear" w:color="auto" w:fill="F8F8FA"/>
        </w:rPr>
        <w:t>@(posedge clk)</w:t>
      </w:r>
      <w:r>
        <w:rPr>
          <w:rFonts w:ascii="Times New Roman" w:hAnsi="Times New Roman" w:eastAsia="Times New Roman" w:cs="Times New Roman"/>
          <w:sz w:val="24"/>
          <w:szCs w:val="24"/>
        </w:rPr>
        <w:t xml:space="preserve"> 或 </w:t>
      </w:r>
      <w:r>
        <w:rPr>
          <w:rStyle w:val="4"/>
          <w:sz w:val="24"/>
          <w:szCs w:val="24"/>
          <w:shd w:val="clear" w:color="auto" w:fill="F8F8FA"/>
        </w:rPr>
        <w:t>@(negedge clk)</w:t>
      </w:r>
      <w:r>
        <w:rPr>
          <w:rFonts w:ascii="Times New Roman" w:hAnsi="Times New Roman" w:eastAsia="Times New Roman" w:cs="Times New Roman"/>
          <w:sz w:val="24"/>
          <w:szCs w:val="24"/>
        </w:rPr>
        <w:t>。</w:t>
      </w:r>
    </w:p>
    <w:p w14:paraId="6B8B8942">
      <w:pPr>
        <w:spacing w:before="240" w:line="271" w:lineRule="auto"/>
        <w:rPr>
          <w:sz w:val="24"/>
          <w:szCs w:val="24"/>
        </w:rPr>
      </w:pPr>
      <w:bookmarkStart w:id="5" w:name="二_第三章_第四章_全部知识点"/>
      <w:r>
        <w:rPr>
          <w:rFonts w:ascii="Times New Roman" w:hAnsi="Times New Roman" w:eastAsia="Times New Roman" w:cs="Times New Roman"/>
          <w:b/>
          <w:sz w:val="24"/>
          <w:szCs w:val="24"/>
        </w:rPr>
        <w:t>二、第三章、第四章（全部知识点）</w:t>
      </w:r>
      <w:bookmarkEnd w:id="5"/>
    </w:p>
    <w:p w14:paraId="6DD9F747">
      <w:pPr>
        <w:spacing w:before="240" w:line="288" w:lineRule="auto"/>
        <w:rPr>
          <w:sz w:val="24"/>
          <w:szCs w:val="24"/>
        </w:rPr>
      </w:pPr>
      <w:bookmarkStart w:id="6" w:name="第三章_模块结构_数据类型_常量变量_基本运算_核心"/>
      <w:r>
        <w:rPr>
          <w:rFonts w:ascii="Times New Roman" w:hAnsi="Times New Roman" w:eastAsia="Times New Roman" w:cs="Times New Roman"/>
          <w:b/>
          <w:sz w:val="24"/>
          <w:szCs w:val="24"/>
        </w:rPr>
        <w:t>第三章：模块结构、数据类型、常量变量、基本运算（核心！）</w:t>
      </w:r>
      <w:bookmarkEnd w:id="6"/>
    </w:p>
    <w:p w14:paraId="0A6CE896">
      <w:pPr>
        <w:spacing w:before="240" w:line="271" w:lineRule="auto"/>
        <w:rPr>
          <w:sz w:val="24"/>
          <w:szCs w:val="24"/>
        </w:rPr>
      </w:pPr>
      <w:bookmarkStart w:id="7" w:name="知识点_1_模块_module_的四大组成"/>
      <w:r>
        <w:rPr>
          <w:rFonts w:ascii="Times New Roman" w:hAnsi="Times New Roman" w:eastAsia="Times New Roman" w:cs="Times New Roman"/>
          <w:b/>
          <w:sz w:val="24"/>
          <w:szCs w:val="24"/>
        </w:rPr>
        <w:t>知识点 1：模块（module）的四大组成</w:t>
      </w:r>
      <w:bookmarkEnd w:id="7"/>
    </w:p>
    <w:p w14:paraId="03896520">
      <w:pPr>
        <w:spacing w:after="240"/>
        <w:rPr>
          <w:sz w:val="24"/>
          <w:szCs w:val="24"/>
        </w:rPr>
      </w:pPr>
      <w:r>
        <w:rPr>
          <w:b/>
          <w:sz w:val="24"/>
          <w:szCs w:val="24"/>
        </w:rPr>
        <w:t>要点（必背）</w:t>
      </w:r>
      <w:r>
        <w:rPr>
          <w:sz w:val="24"/>
          <w:szCs w:val="24"/>
        </w:rPr>
        <w:br w:type="textWrapping"/>
      </w:r>
      <w:r>
        <w:rPr>
          <w:rFonts w:ascii="Times New Roman" w:hAnsi="Times New Roman" w:eastAsia="Times New Roman" w:cs="Times New Roman"/>
          <w:sz w:val="24"/>
          <w:szCs w:val="24"/>
        </w:rPr>
        <w:t>模块一般包含：</w:t>
      </w:r>
    </w:p>
    <w:p w14:paraId="24DE2C88">
      <w:pPr>
        <w:numPr>
          <w:ilvl w:val="0"/>
          <w:numId w:val="9"/>
        </w:numPr>
        <w:rPr>
          <w:sz w:val="24"/>
          <w:szCs w:val="24"/>
        </w:rPr>
      </w:pPr>
      <w:r>
        <w:rPr>
          <w:rFonts w:ascii="Times New Roman" w:hAnsi="Times New Roman" w:eastAsia="Times New Roman" w:cs="Times New Roman"/>
          <w:sz w:val="24"/>
          <w:szCs w:val="24"/>
        </w:rPr>
        <w:t>端口列表（module 名(ports)）</w:t>
      </w:r>
    </w:p>
    <w:p w14:paraId="64089B28">
      <w:pPr>
        <w:numPr>
          <w:ilvl w:val="0"/>
          <w:numId w:val="9"/>
        </w:numPr>
        <w:rPr>
          <w:sz w:val="24"/>
          <w:szCs w:val="24"/>
        </w:rPr>
      </w:pPr>
      <w:r>
        <w:rPr>
          <w:rFonts w:ascii="Times New Roman" w:hAnsi="Times New Roman" w:eastAsia="Times New Roman" w:cs="Times New Roman"/>
          <w:sz w:val="24"/>
          <w:szCs w:val="24"/>
        </w:rPr>
        <w:t>I/O 说明（input/output/inout）</w:t>
      </w:r>
    </w:p>
    <w:p w14:paraId="13DABA5F">
      <w:pPr>
        <w:numPr>
          <w:ilvl w:val="0"/>
          <w:numId w:val="9"/>
        </w:numPr>
        <w:rPr>
          <w:sz w:val="24"/>
          <w:szCs w:val="24"/>
        </w:rPr>
      </w:pPr>
      <w:r>
        <w:rPr>
          <w:rFonts w:ascii="Times New Roman" w:hAnsi="Times New Roman" w:eastAsia="Times New Roman" w:cs="Times New Roman"/>
          <w:sz w:val="24"/>
          <w:szCs w:val="24"/>
        </w:rPr>
        <w:t>内部信号声明（wire/reg 等）</w:t>
      </w:r>
    </w:p>
    <w:p w14:paraId="44A85675">
      <w:pPr>
        <w:numPr>
          <w:ilvl w:val="0"/>
          <w:numId w:val="9"/>
        </w:numPr>
        <w:rPr>
          <w:sz w:val="24"/>
          <w:szCs w:val="24"/>
        </w:rPr>
      </w:pPr>
      <w:r>
        <w:rPr>
          <w:rFonts w:ascii="Times New Roman" w:hAnsi="Times New Roman" w:eastAsia="Times New Roman" w:cs="Times New Roman"/>
          <w:sz w:val="24"/>
          <w:szCs w:val="24"/>
        </w:rPr>
        <w:t>功能定义（</w:t>
      </w:r>
      <w:r>
        <w:rPr>
          <w:rStyle w:val="4"/>
          <w:sz w:val="24"/>
          <w:szCs w:val="24"/>
          <w:shd w:val="clear" w:color="auto" w:fill="F8F8FA"/>
        </w:rPr>
        <w:t>assign</w:t>
      </w:r>
      <w:r>
        <w:rPr>
          <w:rFonts w:ascii="Times New Roman" w:hAnsi="Times New Roman" w:eastAsia="Times New Roman" w:cs="Times New Roman"/>
          <w:sz w:val="24"/>
          <w:szCs w:val="24"/>
        </w:rPr>
        <w:t>/门级实例/</w:t>
      </w:r>
      <w:r>
        <w:rPr>
          <w:rStyle w:val="4"/>
          <w:sz w:val="24"/>
          <w:szCs w:val="24"/>
          <w:shd w:val="clear" w:color="auto" w:fill="F8F8FA"/>
        </w:rPr>
        <w:t>always</w:t>
      </w:r>
      <w:r>
        <w:rPr>
          <w:rFonts w:ascii="Times New Roman" w:hAnsi="Times New Roman" w:eastAsia="Times New Roman" w:cs="Times New Roman"/>
          <w:sz w:val="24"/>
          <w:szCs w:val="24"/>
        </w:rPr>
        <w:t>）</w:t>
      </w:r>
    </w:p>
    <w:p w14:paraId="066C6373">
      <w:pPr>
        <w:spacing w:after="240"/>
        <w:rPr>
          <w:sz w:val="24"/>
          <w:szCs w:val="24"/>
        </w:rPr>
      </w:pPr>
      <w:r>
        <w:rPr>
          <w:b/>
          <w:sz w:val="24"/>
          <w:szCs w:val="24"/>
        </w:rPr>
        <w:t>例题</w:t>
      </w:r>
      <w:r>
        <w:rPr>
          <w:rFonts w:ascii="Times New Roman" w:hAnsi="Times New Roman" w:eastAsia="Times New Roman" w:cs="Times New Roman"/>
          <w:sz w:val="24"/>
          <w:szCs w:val="24"/>
        </w:rPr>
        <w:t>（补全代码）</w:t>
      </w:r>
      <w:r>
        <w:rPr>
          <w:sz w:val="24"/>
          <w:szCs w:val="24"/>
        </w:rPr>
        <w:br w:type="textWrapping"/>
      </w:r>
      <w:r>
        <w:rPr>
          <w:rFonts w:ascii="Times New Roman" w:hAnsi="Times New Roman" w:eastAsia="Times New Roman" w:cs="Times New Roman"/>
          <w:sz w:val="24"/>
          <w:szCs w:val="24"/>
        </w:rPr>
        <w:t xml:space="preserve">补全一个 2 输入与门模块 </w:t>
      </w:r>
      <w:r>
        <w:rPr>
          <w:rStyle w:val="4"/>
          <w:sz w:val="24"/>
          <w:szCs w:val="24"/>
          <w:shd w:val="clear" w:color="auto" w:fill="F8F8FA"/>
        </w:rPr>
        <w:t>and2</w:t>
      </w:r>
      <w:r>
        <w:rPr>
          <w:rFonts w:ascii="Times New Roman" w:hAnsi="Times New Roman" w:eastAsia="Times New Roman" w:cs="Times New Roman"/>
          <w:sz w:val="24"/>
          <w:szCs w:val="24"/>
        </w:rPr>
        <w:t xml:space="preserve">，端口为 </w:t>
      </w:r>
      <w:r>
        <w:rPr>
          <w:rStyle w:val="4"/>
          <w:sz w:val="24"/>
          <w:szCs w:val="24"/>
          <w:shd w:val="clear" w:color="auto" w:fill="F8F8FA"/>
        </w:rPr>
        <w:t>a,b,y</w:t>
      </w:r>
      <w:r>
        <w:rPr>
          <w:rFonts w:ascii="Times New Roman" w:hAnsi="Times New Roman" w:eastAsia="Times New Roman" w:cs="Times New Roman"/>
          <w:sz w:val="24"/>
          <w:szCs w:val="24"/>
        </w:rPr>
        <w:t>，要求可综合。</w:t>
      </w:r>
    </w:p>
    <w:p w14:paraId="3DC9ED9D">
      <w:pPr>
        <w:spacing w:after="240"/>
        <w:rPr>
          <w:sz w:val="24"/>
          <w:szCs w:val="24"/>
        </w:rPr>
      </w:pPr>
      <w:r>
        <w:rPr>
          <w:b/>
          <w:sz w:val="24"/>
          <w:szCs w:val="24"/>
        </w:rPr>
        <w:t>解答（详细）</w:t>
      </w:r>
    </w:p>
    <w:p w14:paraId="3D5B769D">
      <w:pPr>
        <w:shd w:val="clear" w:fill="F8F8FA"/>
        <w:rPr>
          <w:sz w:val="24"/>
          <w:szCs w:val="24"/>
        </w:rPr>
      </w:pPr>
      <w:r>
        <w:rPr>
          <w:rStyle w:val="4"/>
          <w:rFonts w:ascii="Consolas" w:hAnsi="Consolas" w:eastAsia="Consolas" w:cs="Consolas"/>
          <w:sz w:val="24"/>
          <w:szCs w:val="24"/>
        </w:rPr>
        <w:t>module and2(input a, input b, output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assign y = a &amp; b;</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00382056">
      <w:pPr>
        <w:numPr>
          <w:ilvl w:val="0"/>
          <w:numId w:val="10"/>
        </w:numPr>
        <w:rPr>
          <w:sz w:val="24"/>
          <w:szCs w:val="24"/>
        </w:rPr>
      </w:pPr>
      <w:r>
        <w:rPr>
          <w:rStyle w:val="4"/>
          <w:sz w:val="24"/>
          <w:szCs w:val="24"/>
          <w:shd w:val="clear" w:color="auto" w:fill="F8F8FA"/>
        </w:rPr>
        <w:t>assign</w:t>
      </w:r>
      <w:r>
        <w:rPr>
          <w:rFonts w:ascii="Times New Roman" w:hAnsi="Times New Roman" w:eastAsia="Times New Roman" w:cs="Times New Roman"/>
          <w:sz w:val="24"/>
          <w:szCs w:val="24"/>
        </w:rPr>
        <w:t xml:space="preserve"> 连续赋值 → 组合逻辑。</w:t>
      </w:r>
    </w:p>
    <w:p w14:paraId="55E15308">
      <w:pPr>
        <w:numPr>
          <w:ilvl w:val="0"/>
          <w:numId w:val="10"/>
        </w:numPr>
        <w:rPr>
          <w:sz w:val="24"/>
          <w:szCs w:val="24"/>
        </w:rPr>
      </w:pPr>
      <w:r>
        <w:rPr>
          <w:rFonts w:ascii="Times New Roman" w:hAnsi="Times New Roman" w:eastAsia="Times New Roman" w:cs="Times New Roman"/>
          <w:sz w:val="24"/>
          <w:szCs w:val="24"/>
        </w:rPr>
        <w:t>端口直接在 module 头里声明（Verilog-2001 写法），清晰且常用。</w:t>
      </w:r>
    </w:p>
    <w:p w14:paraId="59F3B83A">
      <w:pPr>
        <w:spacing w:before="240" w:line="271" w:lineRule="auto"/>
        <w:rPr>
          <w:sz w:val="24"/>
          <w:szCs w:val="24"/>
        </w:rPr>
      </w:pPr>
      <w:bookmarkStart w:id="8" w:name="知识点_2_端口连接_按位置连接_vs_按名连接"/>
      <w:r>
        <w:rPr>
          <w:rFonts w:ascii="Times New Roman" w:hAnsi="Times New Roman" w:eastAsia="Times New Roman" w:cs="Times New Roman"/>
          <w:b/>
          <w:sz w:val="24"/>
          <w:szCs w:val="24"/>
        </w:rPr>
        <w:t>知识点 2：端口连接：按位置连接 vs 按名连接</w:t>
      </w:r>
      <w:bookmarkEnd w:id="8"/>
    </w:p>
    <w:p w14:paraId="1A0890F1">
      <w:pPr>
        <w:spacing w:after="240"/>
        <w:rPr>
          <w:sz w:val="24"/>
          <w:szCs w:val="24"/>
        </w:rPr>
      </w:pPr>
      <w:r>
        <w:rPr>
          <w:b/>
          <w:sz w:val="24"/>
          <w:szCs w:val="24"/>
        </w:rPr>
        <w:t>要点（易错）</w:t>
      </w:r>
    </w:p>
    <w:p w14:paraId="6BFEF764">
      <w:pPr>
        <w:numPr>
          <w:ilvl w:val="0"/>
          <w:numId w:val="11"/>
        </w:numPr>
        <w:rPr>
          <w:sz w:val="24"/>
          <w:szCs w:val="24"/>
        </w:rPr>
      </w:pPr>
      <w:r>
        <w:rPr>
          <w:b/>
          <w:sz w:val="24"/>
          <w:szCs w:val="24"/>
        </w:rPr>
        <w:t>按位置连接</w:t>
      </w:r>
      <w:r>
        <w:rPr>
          <w:rFonts w:ascii="Times New Roman" w:hAnsi="Times New Roman" w:eastAsia="Times New Roman" w:cs="Times New Roman"/>
          <w:sz w:val="24"/>
          <w:szCs w:val="24"/>
        </w:rPr>
        <w:t>：实例化时必须严格按模块端口列表顺序。</w:t>
      </w:r>
    </w:p>
    <w:p w14:paraId="1E0DBF26">
      <w:pPr>
        <w:numPr>
          <w:ilvl w:val="0"/>
          <w:numId w:val="11"/>
        </w:numPr>
        <w:rPr>
          <w:sz w:val="24"/>
          <w:szCs w:val="24"/>
        </w:rPr>
      </w:pPr>
      <w:r>
        <w:rPr>
          <w:b/>
          <w:sz w:val="24"/>
          <w:szCs w:val="24"/>
        </w:rPr>
        <w:t>按名连接</w:t>
      </w:r>
      <w:r>
        <w:rPr>
          <w:rFonts w:ascii="Times New Roman" w:hAnsi="Times New Roman" w:eastAsia="Times New Roman" w:cs="Times New Roman"/>
          <w:sz w:val="24"/>
          <w:szCs w:val="24"/>
        </w:rPr>
        <w:t xml:space="preserve">：用 </w:t>
      </w:r>
      <w:r>
        <w:rPr>
          <w:rStyle w:val="4"/>
          <w:sz w:val="24"/>
          <w:szCs w:val="24"/>
          <w:shd w:val="clear" w:color="auto" w:fill="F8F8FA"/>
        </w:rPr>
        <w:t>.端口名(信号)</w:t>
      </w:r>
      <w:r>
        <w:rPr>
          <w:rFonts w:ascii="Times New Roman" w:hAnsi="Times New Roman" w:eastAsia="Times New Roman" w:cs="Times New Roman"/>
          <w:sz w:val="24"/>
          <w:szCs w:val="24"/>
        </w:rPr>
        <w:t xml:space="preserve"> 更安全。</w:t>
      </w:r>
    </w:p>
    <w:p w14:paraId="06868AD8">
      <w:pPr>
        <w:spacing w:after="240"/>
        <w:rPr>
          <w:sz w:val="24"/>
          <w:szCs w:val="24"/>
        </w:rPr>
      </w:pPr>
      <w:r>
        <w:rPr>
          <w:b/>
          <w:sz w:val="24"/>
          <w:szCs w:val="24"/>
        </w:rPr>
        <w:t>例题</w:t>
      </w:r>
      <w:r>
        <w:rPr>
          <w:rFonts w:ascii="Times New Roman" w:hAnsi="Times New Roman" w:eastAsia="Times New Roman" w:cs="Times New Roman"/>
          <w:sz w:val="24"/>
          <w:szCs w:val="24"/>
        </w:rPr>
        <w:t>（读代码题）</w:t>
      </w:r>
      <w:r>
        <w:rPr>
          <w:sz w:val="24"/>
          <w:szCs w:val="24"/>
        </w:rPr>
        <w:br w:type="textWrapping"/>
      </w:r>
      <w:r>
        <w:rPr>
          <w:rFonts w:ascii="Times New Roman" w:hAnsi="Times New Roman" w:eastAsia="Times New Roman" w:cs="Times New Roman"/>
          <w:sz w:val="24"/>
          <w:szCs w:val="24"/>
        </w:rPr>
        <w:t>已知：</w:t>
      </w:r>
    </w:p>
    <w:p w14:paraId="39B5235D">
      <w:pPr>
        <w:shd w:val="clear" w:fill="F8F8FA"/>
        <w:rPr>
          <w:sz w:val="24"/>
          <w:szCs w:val="24"/>
        </w:rPr>
      </w:pPr>
      <w:r>
        <w:rPr>
          <w:rStyle w:val="4"/>
          <w:rFonts w:ascii="Consolas" w:hAnsi="Consolas" w:eastAsia="Consolas" w:cs="Consolas"/>
          <w:sz w:val="24"/>
          <w:szCs w:val="24"/>
        </w:rPr>
        <w:t>module m(input a, input b, output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assign y = a &amp; b;</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wire x1, x2, z;</w:t>
      </w:r>
      <w:r>
        <w:rPr>
          <w:rStyle w:val="4"/>
          <w:rFonts w:ascii="Consolas" w:hAnsi="Consolas" w:eastAsia="Consolas" w:cs="Consolas"/>
          <w:sz w:val="24"/>
          <w:szCs w:val="24"/>
        </w:rPr>
        <w:br w:type="textWrapping"/>
      </w:r>
      <w:r>
        <w:rPr>
          <w:rStyle w:val="4"/>
          <w:rFonts w:ascii="Consolas" w:hAnsi="Consolas" w:eastAsia="Consolas" w:cs="Consolas"/>
          <w:sz w:val="24"/>
          <w:szCs w:val="24"/>
        </w:rPr>
        <w:t>m u1(.b(x2), .a(x1), .y(z));</w:t>
      </w:r>
      <w:r>
        <w:rPr>
          <w:rStyle w:val="4"/>
          <w:rFonts w:ascii="Consolas" w:hAnsi="Consolas" w:eastAsia="Consolas" w:cs="Consolas"/>
          <w:sz w:val="24"/>
          <w:szCs w:val="24"/>
        </w:rPr>
        <w:br w:type="textWrapping"/>
      </w:r>
    </w:p>
    <w:p w14:paraId="306FB585">
      <w:pPr>
        <w:spacing w:after="240"/>
        <w:rPr>
          <w:sz w:val="24"/>
          <w:szCs w:val="24"/>
        </w:rPr>
      </w:pPr>
      <w:r>
        <w:rPr>
          <w:rFonts w:ascii="Times New Roman" w:hAnsi="Times New Roman" w:eastAsia="Times New Roman" w:cs="Times New Roman"/>
          <w:sz w:val="24"/>
          <w:szCs w:val="24"/>
        </w:rPr>
        <w:t>问：</w:t>
      </w:r>
      <w:r>
        <w:rPr>
          <w:rStyle w:val="4"/>
          <w:sz w:val="24"/>
          <w:szCs w:val="24"/>
          <w:shd w:val="clear" w:color="auto" w:fill="F8F8FA"/>
        </w:rPr>
        <w:t>z</w:t>
      </w:r>
      <w:r>
        <w:rPr>
          <w:rFonts w:ascii="Times New Roman" w:hAnsi="Times New Roman" w:eastAsia="Times New Roman" w:cs="Times New Roman"/>
          <w:sz w:val="24"/>
          <w:szCs w:val="24"/>
        </w:rPr>
        <w:t xml:space="preserve"> 等于什么逻辑？</w:t>
      </w:r>
    </w:p>
    <w:p w14:paraId="22AA1DE2">
      <w:pPr>
        <w:spacing w:after="240"/>
        <w:rPr>
          <w:sz w:val="24"/>
          <w:szCs w:val="24"/>
        </w:rPr>
      </w:pPr>
      <w:r>
        <w:rPr>
          <w:b/>
          <w:sz w:val="24"/>
          <w:szCs w:val="24"/>
        </w:rPr>
        <w:t>解答（详细）</w:t>
      </w:r>
    </w:p>
    <w:p w14:paraId="29C44C48">
      <w:pPr>
        <w:numPr>
          <w:ilvl w:val="0"/>
          <w:numId w:val="12"/>
        </w:numPr>
        <w:rPr>
          <w:sz w:val="24"/>
          <w:szCs w:val="24"/>
        </w:rPr>
      </w:pPr>
      <w:r>
        <w:rPr>
          <w:rFonts w:ascii="Times New Roman" w:hAnsi="Times New Roman" w:eastAsia="Times New Roman" w:cs="Times New Roman"/>
          <w:sz w:val="24"/>
          <w:szCs w:val="24"/>
        </w:rPr>
        <w:t>这是按名连接：</w:t>
      </w:r>
      <w:r>
        <w:rPr>
          <w:rStyle w:val="4"/>
          <w:sz w:val="24"/>
          <w:szCs w:val="24"/>
          <w:shd w:val="clear" w:color="auto" w:fill="F8F8FA"/>
        </w:rPr>
        <w:t>.a(x1) .b(x2)</w:t>
      </w:r>
      <w:r>
        <w:rPr>
          <w:rFonts w:ascii="Times New Roman" w:hAnsi="Times New Roman" w:eastAsia="Times New Roman" w:cs="Times New Roman"/>
          <w:sz w:val="24"/>
          <w:szCs w:val="24"/>
        </w:rPr>
        <w:t xml:space="preserve">，所以 </w:t>
      </w:r>
      <w:r>
        <w:rPr>
          <w:rStyle w:val="4"/>
          <w:sz w:val="24"/>
          <w:szCs w:val="24"/>
          <w:shd w:val="clear" w:color="auto" w:fill="F8F8FA"/>
        </w:rPr>
        <w:t>z = x1 &amp; x2</w:t>
      </w:r>
      <w:r>
        <w:rPr>
          <w:rFonts w:ascii="Times New Roman" w:hAnsi="Times New Roman" w:eastAsia="Times New Roman" w:cs="Times New Roman"/>
          <w:sz w:val="24"/>
          <w:szCs w:val="24"/>
        </w:rPr>
        <w:t>。</w:t>
      </w:r>
    </w:p>
    <w:p w14:paraId="05B58E89">
      <w:pPr>
        <w:numPr>
          <w:ilvl w:val="0"/>
          <w:numId w:val="12"/>
        </w:numPr>
        <w:rPr>
          <w:sz w:val="24"/>
          <w:szCs w:val="24"/>
        </w:rPr>
      </w:pPr>
      <w:r>
        <w:rPr>
          <w:rFonts w:ascii="Times New Roman" w:hAnsi="Times New Roman" w:eastAsia="Times New Roman" w:cs="Times New Roman"/>
          <w:sz w:val="24"/>
          <w:szCs w:val="24"/>
        </w:rPr>
        <w:t xml:space="preserve">即使书写顺序是 </w:t>
      </w:r>
      <w:r>
        <w:rPr>
          <w:rStyle w:val="4"/>
          <w:sz w:val="24"/>
          <w:szCs w:val="24"/>
          <w:shd w:val="clear" w:color="auto" w:fill="F8F8FA"/>
        </w:rPr>
        <w:t>.b</w:t>
      </w:r>
      <w:r>
        <w:rPr>
          <w:rFonts w:ascii="Times New Roman" w:hAnsi="Times New Roman" w:eastAsia="Times New Roman" w:cs="Times New Roman"/>
          <w:sz w:val="24"/>
          <w:szCs w:val="24"/>
        </w:rPr>
        <w:t xml:space="preserve"> 在前，也不影响连接结果（按名匹配）。</w:t>
      </w:r>
    </w:p>
    <w:p w14:paraId="0CF8A12D">
      <w:pPr>
        <w:spacing w:before="240" w:line="271" w:lineRule="auto"/>
        <w:rPr>
          <w:sz w:val="24"/>
          <w:szCs w:val="24"/>
        </w:rPr>
      </w:pPr>
      <w:bookmarkStart w:id="9" w:name="知识点_3_常量数字表示_位宽_进制_数字_x_z_下划线_负数"/>
      <w:r>
        <w:rPr>
          <w:rFonts w:ascii="Times New Roman" w:hAnsi="Times New Roman" w:eastAsia="Times New Roman" w:cs="Times New Roman"/>
          <w:b/>
          <w:sz w:val="24"/>
          <w:szCs w:val="24"/>
        </w:rPr>
        <w:t>知识点 3：常量数字表示（位宽/进制/数字 + x/z/下划线/负数）</w:t>
      </w:r>
      <w:bookmarkEnd w:id="9"/>
    </w:p>
    <w:p w14:paraId="6410DC15">
      <w:pPr>
        <w:spacing w:after="240"/>
        <w:rPr>
          <w:sz w:val="24"/>
          <w:szCs w:val="24"/>
        </w:rPr>
      </w:pPr>
      <w:r>
        <w:rPr>
          <w:b/>
          <w:sz w:val="24"/>
          <w:szCs w:val="24"/>
        </w:rPr>
        <w:t>要点（常考细节）</w:t>
      </w:r>
    </w:p>
    <w:p w14:paraId="7C0197BA">
      <w:pPr>
        <w:numPr>
          <w:ilvl w:val="0"/>
          <w:numId w:val="13"/>
        </w:numPr>
        <w:rPr>
          <w:sz w:val="24"/>
          <w:szCs w:val="24"/>
        </w:rPr>
      </w:pPr>
      <w:r>
        <w:rPr>
          <w:rFonts w:ascii="Times New Roman" w:hAnsi="Times New Roman" w:eastAsia="Times New Roman" w:cs="Times New Roman"/>
          <w:sz w:val="24"/>
          <w:szCs w:val="24"/>
        </w:rPr>
        <w:t>格式：</w:t>
      </w:r>
      <w:r>
        <w:rPr>
          <w:rStyle w:val="4"/>
          <w:sz w:val="24"/>
          <w:szCs w:val="24"/>
          <w:shd w:val="clear" w:color="auto" w:fill="F8F8FA"/>
        </w:rPr>
        <w:t>&lt;size&gt;'&lt;base&gt;&lt;number&gt;</w:t>
      </w:r>
      <w:r>
        <w:rPr>
          <w:rFonts w:ascii="Times New Roman" w:hAnsi="Times New Roman" w:eastAsia="Times New Roman" w:cs="Times New Roman"/>
          <w:sz w:val="24"/>
          <w:szCs w:val="24"/>
        </w:rPr>
        <w:t xml:space="preserve">，如 </w:t>
      </w:r>
      <w:r>
        <w:rPr>
          <w:rStyle w:val="4"/>
          <w:sz w:val="24"/>
          <w:szCs w:val="24"/>
          <w:shd w:val="clear" w:color="auto" w:fill="F8F8FA"/>
        </w:rPr>
        <w:t>8'hA5</w:t>
      </w:r>
      <w:r>
        <w:rPr>
          <w:rFonts w:ascii="Times New Roman" w:hAnsi="Times New Roman" w:eastAsia="Times New Roman" w:cs="Times New Roman"/>
          <w:sz w:val="24"/>
          <w:szCs w:val="24"/>
        </w:rPr>
        <w:t>。</w:t>
      </w:r>
    </w:p>
    <w:p w14:paraId="7D4D67D8">
      <w:pPr>
        <w:numPr>
          <w:ilvl w:val="0"/>
          <w:numId w:val="13"/>
        </w:numPr>
        <w:rPr>
          <w:sz w:val="24"/>
          <w:szCs w:val="24"/>
        </w:rPr>
      </w:pPr>
      <w:r>
        <w:rPr>
          <w:rStyle w:val="4"/>
          <w:sz w:val="24"/>
          <w:szCs w:val="24"/>
          <w:shd w:val="clear" w:color="auto" w:fill="F8F8FA"/>
        </w:rPr>
        <w:t>x</w:t>
      </w:r>
      <w:r>
        <w:rPr>
          <w:rFonts w:ascii="Times New Roman" w:hAnsi="Times New Roman" w:eastAsia="Times New Roman" w:cs="Times New Roman"/>
          <w:sz w:val="24"/>
          <w:szCs w:val="24"/>
        </w:rPr>
        <w:t xml:space="preserve"> 表示不定值，</w:t>
      </w:r>
      <w:r>
        <w:rPr>
          <w:rStyle w:val="4"/>
          <w:sz w:val="24"/>
          <w:szCs w:val="24"/>
          <w:shd w:val="clear" w:color="auto" w:fill="F8F8FA"/>
        </w:rPr>
        <w:t>z</w:t>
      </w:r>
      <w:r>
        <w:rPr>
          <w:rFonts w:ascii="Times New Roman" w:hAnsi="Times New Roman" w:eastAsia="Times New Roman" w:cs="Times New Roman"/>
          <w:sz w:val="24"/>
          <w:szCs w:val="24"/>
        </w:rPr>
        <w:t xml:space="preserve"> 表示高阻；</w:t>
      </w:r>
      <w:r>
        <w:rPr>
          <w:rStyle w:val="4"/>
          <w:sz w:val="24"/>
          <w:szCs w:val="24"/>
          <w:shd w:val="clear" w:color="auto" w:fill="F8F8FA"/>
        </w:rPr>
        <w:t>?</w:t>
      </w:r>
      <w:r>
        <w:rPr>
          <w:rFonts w:ascii="Times New Roman" w:hAnsi="Times New Roman" w:eastAsia="Times New Roman" w:cs="Times New Roman"/>
          <w:sz w:val="24"/>
          <w:szCs w:val="24"/>
        </w:rPr>
        <w:t xml:space="preserve"> 在某些语境可代表 </w:t>
      </w:r>
      <w:r>
        <w:rPr>
          <w:rStyle w:val="4"/>
          <w:sz w:val="24"/>
          <w:szCs w:val="24"/>
          <w:shd w:val="clear" w:color="auto" w:fill="F8F8FA"/>
        </w:rPr>
        <w:t>z/无关</w:t>
      </w:r>
      <w:r>
        <w:rPr>
          <w:rFonts w:ascii="Times New Roman" w:hAnsi="Times New Roman" w:eastAsia="Times New Roman" w:cs="Times New Roman"/>
          <w:sz w:val="24"/>
          <w:szCs w:val="24"/>
        </w:rPr>
        <w:t>。</w:t>
      </w:r>
    </w:p>
    <w:p w14:paraId="05F284D2">
      <w:pPr>
        <w:numPr>
          <w:ilvl w:val="0"/>
          <w:numId w:val="13"/>
        </w:numPr>
        <w:rPr>
          <w:sz w:val="24"/>
          <w:szCs w:val="24"/>
        </w:rPr>
      </w:pPr>
      <w:r>
        <w:rPr>
          <w:rFonts w:ascii="Times New Roman" w:hAnsi="Times New Roman" w:eastAsia="Times New Roman" w:cs="Times New Roman"/>
          <w:sz w:val="24"/>
          <w:szCs w:val="24"/>
        </w:rPr>
        <w:t>下划线可增强可读性，但不能放在位宽和进制处。</w:t>
      </w:r>
    </w:p>
    <w:p w14:paraId="1155EF96">
      <w:pPr>
        <w:numPr>
          <w:ilvl w:val="0"/>
          <w:numId w:val="13"/>
        </w:numPr>
        <w:rPr>
          <w:sz w:val="24"/>
          <w:szCs w:val="24"/>
        </w:rPr>
      </w:pPr>
      <w:r>
        <w:rPr>
          <w:rFonts w:ascii="Times New Roman" w:hAnsi="Times New Roman" w:eastAsia="Times New Roman" w:cs="Times New Roman"/>
          <w:sz w:val="24"/>
          <w:szCs w:val="24"/>
        </w:rPr>
        <w:t>负数必须写在最前：</w:t>
      </w:r>
      <w:r>
        <w:rPr>
          <w:rStyle w:val="4"/>
          <w:sz w:val="24"/>
          <w:szCs w:val="24"/>
          <w:shd w:val="clear" w:color="auto" w:fill="F8F8FA"/>
        </w:rPr>
        <w:t>-8'd5</w:t>
      </w:r>
      <w:r>
        <w:rPr>
          <w:rFonts w:ascii="Times New Roman" w:hAnsi="Times New Roman" w:eastAsia="Times New Roman" w:cs="Times New Roman"/>
          <w:sz w:val="24"/>
          <w:szCs w:val="24"/>
        </w:rPr>
        <w:t xml:space="preserve"> 合法，</w:t>
      </w:r>
      <w:r>
        <w:rPr>
          <w:rStyle w:val="4"/>
          <w:sz w:val="24"/>
          <w:szCs w:val="24"/>
          <w:shd w:val="clear" w:color="auto" w:fill="F8F8FA"/>
        </w:rPr>
        <w:t>8'd-5</w:t>
      </w:r>
      <w:r>
        <w:rPr>
          <w:rFonts w:ascii="Times New Roman" w:hAnsi="Times New Roman" w:eastAsia="Times New Roman" w:cs="Times New Roman"/>
          <w:sz w:val="24"/>
          <w:szCs w:val="24"/>
        </w:rPr>
        <w:t xml:space="preserve"> 非法。</w:t>
      </w:r>
    </w:p>
    <w:p w14:paraId="63EBA086">
      <w:pPr>
        <w:spacing w:after="240"/>
        <w:rPr>
          <w:sz w:val="24"/>
          <w:szCs w:val="24"/>
        </w:rPr>
      </w:pPr>
      <w:r>
        <w:rPr>
          <w:b/>
          <w:sz w:val="24"/>
          <w:szCs w:val="24"/>
        </w:rPr>
        <w:t>例题</w:t>
      </w:r>
      <w:r>
        <w:rPr>
          <w:rFonts w:ascii="Times New Roman" w:hAnsi="Times New Roman" w:eastAsia="Times New Roman" w:cs="Times New Roman"/>
          <w:sz w:val="24"/>
          <w:szCs w:val="24"/>
        </w:rPr>
        <w:t>（判断题）</w:t>
      </w:r>
      <w:r>
        <w:rPr>
          <w:sz w:val="24"/>
          <w:szCs w:val="24"/>
        </w:rPr>
        <w:br w:type="textWrapping"/>
      </w:r>
      <w:r>
        <w:rPr>
          <w:rFonts w:ascii="Times New Roman" w:hAnsi="Times New Roman" w:eastAsia="Times New Roman" w:cs="Times New Roman"/>
          <w:sz w:val="24"/>
          <w:szCs w:val="24"/>
        </w:rPr>
        <w:t>判断下列写法合法性，并说明原因：</w:t>
      </w:r>
    </w:p>
    <w:p w14:paraId="69364952">
      <w:pPr>
        <w:numPr>
          <w:ilvl w:val="0"/>
          <w:numId w:val="14"/>
        </w:numPr>
        <w:rPr>
          <w:sz w:val="24"/>
          <w:szCs w:val="24"/>
        </w:rPr>
      </w:pPr>
      <w:r>
        <w:rPr>
          <w:rStyle w:val="4"/>
          <w:sz w:val="24"/>
          <w:szCs w:val="24"/>
          <w:shd w:val="clear" w:color="auto" w:fill="F8F8FA"/>
        </w:rPr>
        <w:t>16'b1010_1011_1111_1010</w:t>
      </w:r>
    </w:p>
    <w:p w14:paraId="04FA5F1F">
      <w:pPr>
        <w:numPr>
          <w:ilvl w:val="0"/>
          <w:numId w:val="14"/>
        </w:numPr>
        <w:rPr>
          <w:sz w:val="24"/>
          <w:szCs w:val="24"/>
        </w:rPr>
      </w:pPr>
      <w:r>
        <w:rPr>
          <w:rStyle w:val="4"/>
          <w:sz w:val="24"/>
          <w:szCs w:val="24"/>
          <w:shd w:val="clear" w:color="auto" w:fill="F8F8FA"/>
        </w:rPr>
        <w:t>8'b_0011_1010</w:t>
      </w:r>
    </w:p>
    <w:p w14:paraId="62345B53">
      <w:pPr>
        <w:numPr>
          <w:ilvl w:val="0"/>
          <w:numId w:val="14"/>
        </w:numPr>
        <w:rPr>
          <w:sz w:val="24"/>
          <w:szCs w:val="24"/>
        </w:rPr>
      </w:pPr>
      <w:r>
        <w:rPr>
          <w:rStyle w:val="4"/>
          <w:sz w:val="24"/>
          <w:szCs w:val="24"/>
          <w:shd w:val="clear" w:color="auto" w:fill="F8F8FA"/>
        </w:rPr>
        <w:t>-8'd5</w:t>
      </w:r>
    </w:p>
    <w:p w14:paraId="7691AA55">
      <w:pPr>
        <w:numPr>
          <w:ilvl w:val="0"/>
          <w:numId w:val="14"/>
        </w:numPr>
        <w:rPr>
          <w:sz w:val="24"/>
          <w:szCs w:val="24"/>
        </w:rPr>
      </w:pPr>
      <w:r>
        <w:rPr>
          <w:rStyle w:val="4"/>
          <w:sz w:val="24"/>
          <w:szCs w:val="24"/>
          <w:shd w:val="clear" w:color="auto" w:fill="F8F8FA"/>
        </w:rPr>
        <w:t>8'd-5</w:t>
      </w:r>
    </w:p>
    <w:p w14:paraId="5210F2D0">
      <w:pPr>
        <w:spacing w:after="240"/>
        <w:rPr>
          <w:sz w:val="24"/>
          <w:szCs w:val="24"/>
        </w:rPr>
      </w:pPr>
      <w:r>
        <w:rPr>
          <w:b/>
          <w:sz w:val="24"/>
          <w:szCs w:val="24"/>
        </w:rPr>
        <w:t>解答（详细）</w:t>
      </w:r>
    </w:p>
    <w:p w14:paraId="62BAD499">
      <w:pPr>
        <w:numPr>
          <w:ilvl w:val="0"/>
          <w:numId w:val="15"/>
        </w:numPr>
        <w:rPr>
          <w:sz w:val="24"/>
          <w:szCs w:val="24"/>
        </w:rPr>
      </w:pPr>
      <w:r>
        <w:rPr>
          <w:rFonts w:ascii="Times New Roman" w:hAnsi="Times New Roman" w:eastAsia="Times New Roman" w:cs="Times New Roman"/>
          <w:sz w:val="24"/>
          <w:szCs w:val="24"/>
        </w:rPr>
        <w:t>合法：下划线只在数字内部。</w:t>
      </w:r>
    </w:p>
    <w:p w14:paraId="061F3D5A">
      <w:pPr>
        <w:numPr>
          <w:ilvl w:val="0"/>
          <w:numId w:val="15"/>
        </w:numPr>
        <w:rPr>
          <w:sz w:val="24"/>
          <w:szCs w:val="24"/>
        </w:rPr>
      </w:pPr>
      <w:r>
        <w:rPr>
          <w:rFonts w:ascii="Times New Roman" w:hAnsi="Times New Roman" w:eastAsia="Times New Roman" w:cs="Times New Roman"/>
          <w:sz w:val="24"/>
          <w:szCs w:val="24"/>
        </w:rPr>
        <w:t>非法：下划线不能紧跟进制标识后。</w:t>
      </w:r>
    </w:p>
    <w:p w14:paraId="53E0E4A7">
      <w:pPr>
        <w:numPr>
          <w:ilvl w:val="0"/>
          <w:numId w:val="15"/>
        </w:numPr>
        <w:rPr>
          <w:sz w:val="24"/>
          <w:szCs w:val="24"/>
        </w:rPr>
      </w:pPr>
      <w:r>
        <w:rPr>
          <w:rFonts w:ascii="Times New Roman" w:hAnsi="Times New Roman" w:eastAsia="Times New Roman" w:cs="Times New Roman"/>
          <w:sz w:val="24"/>
          <w:szCs w:val="24"/>
        </w:rPr>
        <w:t>合法：负号在最前。</w:t>
      </w:r>
    </w:p>
    <w:p w14:paraId="7A892328">
      <w:pPr>
        <w:numPr>
          <w:ilvl w:val="0"/>
          <w:numId w:val="15"/>
        </w:numPr>
        <w:rPr>
          <w:sz w:val="24"/>
          <w:szCs w:val="24"/>
        </w:rPr>
      </w:pPr>
      <w:r>
        <w:rPr>
          <w:rFonts w:ascii="Times New Roman" w:hAnsi="Times New Roman" w:eastAsia="Times New Roman" w:cs="Times New Roman"/>
          <w:sz w:val="24"/>
          <w:szCs w:val="24"/>
        </w:rPr>
        <w:t xml:space="preserve">非法：负号放在 </w:t>
      </w:r>
      <w:r>
        <w:rPr>
          <w:rStyle w:val="4"/>
          <w:sz w:val="24"/>
          <w:szCs w:val="24"/>
          <w:shd w:val="clear" w:color="auto" w:fill="F8F8FA"/>
        </w:rPr>
        <w:t>d</w:t>
      </w:r>
      <w:r>
        <w:rPr>
          <w:rFonts w:ascii="Times New Roman" w:hAnsi="Times New Roman" w:eastAsia="Times New Roman" w:cs="Times New Roman"/>
          <w:sz w:val="24"/>
          <w:szCs w:val="24"/>
        </w:rPr>
        <w:t xml:space="preserve"> 之后。</w:t>
      </w:r>
    </w:p>
    <w:p w14:paraId="2A45ED5E">
      <w:pPr>
        <w:spacing w:before="240" w:line="271" w:lineRule="auto"/>
        <w:rPr>
          <w:sz w:val="24"/>
          <w:szCs w:val="24"/>
        </w:rPr>
      </w:pPr>
      <w:bookmarkStart w:id="10" w:name="知识点_4_parameter_参数_符号常量"/>
      <w:r>
        <w:rPr>
          <w:rFonts w:ascii="Times New Roman" w:hAnsi="Times New Roman" w:eastAsia="Times New Roman" w:cs="Times New Roman"/>
          <w:b/>
          <w:sz w:val="24"/>
          <w:szCs w:val="24"/>
        </w:rPr>
        <w:t>知识点 4：parameter 参数（符号常量）</w:t>
      </w:r>
      <w:bookmarkEnd w:id="10"/>
    </w:p>
    <w:p w14:paraId="6328DD70">
      <w:pPr>
        <w:spacing w:after="240"/>
        <w:rPr>
          <w:sz w:val="24"/>
          <w:szCs w:val="24"/>
        </w:rPr>
      </w:pPr>
      <w:r>
        <w:rPr>
          <w:b/>
          <w:sz w:val="24"/>
          <w:szCs w:val="24"/>
        </w:rPr>
        <w:t>要点</w:t>
      </w:r>
    </w:p>
    <w:p w14:paraId="3B4CAAC5">
      <w:pPr>
        <w:numPr>
          <w:ilvl w:val="0"/>
          <w:numId w:val="16"/>
        </w:numPr>
        <w:rPr>
          <w:sz w:val="24"/>
          <w:szCs w:val="24"/>
        </w:rPr>
      </w:pPr>
      <w:r>
        <w:rPr>
          <w:rStyle w:val="4"/>
          <w:sz w:val="24"/>
          <w:szCs w:val="24"/>
          <w:shd w:val="clear" w:color="auto" w:fill="F8F8FA"/>
        </w:rPr>
        <w:t>parameter</w:t>
      </w:r>
      <w:r>
        <w:rPr>
          <w:rFonts w:ascii="Times New Roman" w:hAnsi="Times New Roman" w:eastAsia="Times New Roman" w:cs="Times New Roman"/>
          <w:sz w:val="24"/>
          <w:szCs w:val="24"/>
        </w:rPr>
        <w:t xml:space="preserve"> 定义常量，提高可维护性；常用于位宽、延时等。</w:t>
      </w:r>
    </w:p>
    <w:p w14:paraId="5FEC4D91">
      <w:pPr>
        <w:numPr>
          <w:ilvl w:val="0"/>
          <w:numId w:val="16"/>
        </w:numPr>
        <w:rPr>
          <w:sz w:val="24"/>
          <w:szCs w:val="24"/>
        </w:rPr>
      </w:pPr>
      <w:r>
        <w:rPr>
          <w:rFonts w:ascii="Times New Roman" w:hAnsi="Times New Roman" w:eastAsia="Times New Roman" w:cs="Times New Roman"/>
          <w:sz w:val="24"/>
          <w:szCs w:val="24"/>
        </w:rPr>
        <w:t>作用域：通常是模块内部局部有效。</w:t>
      </w:r>
    </w:p>
    <w:p w14:paraId="250E1F9D">
      <w:pPr>
        <w:spacing w:after="240"/>
        <w:rPr>
          <w:sz w:val="24"/>
          <w:szCs w:val="24"/>
        </w:rPr>
      </w:pPr>
      <w:r>
        <w:rPr>
          <w:b/>
          <w:sz w:val="24"/>
          <w:szCs w:val="24"/>
        </w:rPr>
        <w:t>例题</w:t>
      </w:r>
      <w:r>
        <w:rPr>
          <w:rFonts w:ascii="Times New Roman" w:hAnsi="Times New Roman" w:eastAsia="Times New Roman" w:cs="Times New Roman"/>
          <w:sz w:val="24"/>
          <w:szCs w:val="24"/>
        </w:rPr>
        <w:t>（设计题）</w:t>
      </w:r>
      <w:r>
        <w:rPr>
          <w:sz w:val="24"/>
          <w:szCs w:val="24"/>
        </w:rPr>
        <w:br w:type="textWrapping"/>
      </w:r>
      <w:r>
        <w:rPr>
          <w:rFonts w:ascii="Times New Roman" w:hAnsi="Times New Roman" w:eastAsia="Times New Roman" w:cs="Times New Roman"/>
          <w:sz w:val="24"/>
          <w:szCs w:val="24"/>
        </w:rPr>
        <w:t xml:space="preserve">写一个可参数化位宽的加法器 </w:t>
      </w:r>
      <w:r>
        <w:rPr>
          <w:rStyle w:val="4"/>
          <w:sz w:val="24"/>
          <w:szCs w:val="24"/>
          <w:shd w:val="clear" w:color="auto" w:fill="F8F8FA"/>
        </w:rPr>
        <w:t>adder #(parameter W=8)</w:t>
      </w:r>
      <w:r>
        <w:rPr>
          <w:rFonts w:ascii="Times New Roman" w:hAnsi="Times New Roman" w:eastAsia="Times New Roman" w:cs="Times New Roman"/>
          <w:sz w:val="24"/>
          <w:szCs w:val="24"/>
        </w:rPr>
        <w:t xml:space="preserve">，输出 </w:t>
      </w:r>
      <w:r>
        <w:rPr>
          <w:rStyle w:val="4"/>
          <w:sz w:val="24"/>
          <w:szCs w:val="24"/>
          <w:shd w:val="clear" w:color="auto" w:fill="F8F8FA"/>
        </w:rPr>
        <w:t>sum</w:t>
      </w:r>
      <w:r>
        <w:rPr>
          <w:rFonts w:ascii="Times New Roman" w:hAnsi="Times New Roman" w:eastAsia="Times New Roman" w:cs="Times New Roman"/>
          <w:sz w:val="24"/>
          <w:szCs w:val="24"/>
        </w:rPr>
        <w:t xml:space="preserve"> 和 </w:t>
      </w:r>
      <w:r>
        <w:rPr>
          <w:rStyle w:val="4"/>
          <w:sz w:val="24"/>
          <w:szCs w:val="24"/>
          <w:shd w:val="clear" w:color="auto" w:fill="F8F8FA"/>
        </w:rPr>
        <w:t>cout</w:t>
      </w:r>
      <w:r>
        <w:rPr>
          <w:rFonts w:ascii="Times New Roman" w:hAnsi="Times New Roman" w:eastAsia="Times New Roman" w:cs="Times New Roman"/>
          <w:sz w:val="24"/>
          <w:szCs w:val="24"/>
        </w:rPr>
        <w:t>。</w:t>
      </w:r>
    </w:p>
    <w:p w14:paraId="620E5A00">
      <w:pPr>
        <w:spacing w:after="240"/>
        <w:rPr>
          <w:sz w:val="24"/>
          <w:szCs w:val="24"/>
        </w:rPr>
      </w:pPr>
      <w:r>
        <w:rPr>
          <w:b/>
          <w:sz w:val="24"/>
          <w:szCs w:val="24"/>
        </w:rPr>
        <w:t>解答（详细）</w:t>
      </w:r>
    </w:p>
    <w:p w14:paraId="19A9B465">
      <w:pPr>
        <w:shd w:val="clear" w:fill="F8F8FA"/>
        <w:rPr>
          <w:sz w:val="24"/>
          <w:szCs w:val="24"/>
        </w:rPr>
      </w:pPr>
      <w:r>
        <w:rPr>
          <w:rStyle w:val="4"/>
          <w:rFonts w:ascii="Consolas" w:hAnsi="Consolas" w:eastAsia="Consolas" w:cs="Consolas"/>
          <w:sz w:val="24"/>
          <w:szCs w:val="24"/>
        </w:rPr>
        <w:t>module adder #(parameter W = 8)(</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[W-1:0] a,</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[W-1:0]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cin,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[W-1:0] sum,</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cout</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assign {cout, sum} = a + b + cin;</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424CB32A">
      <w:pPr>
        <w:numPr>
          <w:ilvl w:val="0"/>
          <w:numId w:val="17"/>
        </w:numPr>
        <w:rPr>
          <w:sz w:val="24"/>
          <w:szCs w:val="24"/>
        </w:rPr>
      </w:pPr>
      <w:r>
        <w:rPr>
          <w:rFonts w:ascii="Times New Roman" w:hAnsi="Times New Roman" w:eastAsia="Times New Roman" w:cs="Times New Roman"/>
          <w:sz w:val="24"/>
          <w:szCs w:val="24"/>
        </w:rPr>
        <w:t xml:space="preserve">用参数 </w:t>
      </w:r>
      <w:r>
        <w:rPr>
          <w:rStyle w:val="4"/>
          <w:sz w:val="24"/>
          <w:szCs w:val="24"/>
          <w:shd w:val="clear" w:color="auto" w:fill="F8F8FA"/>
        </w:rPr>
        <w:t>W</w:t>
      </w:r>
      <w:r>
        <w:rPr>
          <w:rFonts w:ascii="Times New Roman" w:hAnsi="Times New Roman" w:eastAsia="Times New Roman" w:cs="Times New Roman"/>
          <w:sz w:val="24"/>
          <w:szCs w:val="24"/>
        </w:rPr>
        <w:t xml:space="preserve"> 控制位宽；综合时会按 </w:t>
      </w:r>
      <w:r>
        <w:rPr>
          <w:rStyle w:val="4"/>
          <w:sz w:val="24"/>
          <w:szCs w:val="24"/>
          <w:shd w:val="clear" w:color="auto" w:fill="F8F8FA"/>
        </w:rPr>
        <w:t>W</w:t>
      </w:r>
      <w:r>
        <w:rPr>
          <w:rFonts w:ascii="Times New Roman" w:hAnsi="Times New Roman" w:eastAsia="Times New Roman" w:cs="Times New Roman"/>
          <w:sz w:val="24"/>
          <w:szCs w:val="24"/>
        </w:rPr>
        <w:t xml:space="preserve"> 生成对应硬件。</w:t>
      </w:r>
    </w:p>
    <w:p w14:paraId="6899A88E">
      <w:pPr>
        <w:spacing w:before="240" w:line="271" w:lineRule="auto"/>
        <w:rPr>
          <w:sz w:val="24"/>
          <w:szCs w:val="24"/>
        </w:rPr>
      </w:pPr>
      <w:bookmarkStart w:id="11" w:name="知识点_5_wire_reg_区别与端口类型规则_期末超爱考"/>
      <w:r>
        <w:rPr>
          <w:rFonts w:ascii="Times New Roman" w:hAnsi="Times New Roman" w:eastAsia="Times New Roman" w:cs="Times New Roman"/>
          <w:b/>
          <w:sz w:val="24"/>
          <w:szCs w:val="24"/>
        </w:rPr>
        <w:t>知识点 5：wire / reg 区别与端口类型规则（期末超爱考）</w:t>
      </w:r>
      <w:bookmarkEnd w:id="11"/>
    </w:p>
    <w:p w14:paraId="44E3D072">
      <w:pPr>
        <w:spacing w:after="240"/>
        <w:rPr>
          <w:sz w:val="24"/>
          <w:szCs w:val="24"/>
        </w:rPr>
      </w:pPr>
      <w:r>
        <w:rPr>
          <w:b/>
          <w:sz w:val="24"/>
          <w:szCs w:val="24"/>
        </w:rPr>
        <w:t>要点（必背）</w:t>
      </w:r>
    </w:p>
    <w:p w14:paraId="0D1B5EB5">
      <w:pPr>
        <w:numPr>
          <w:ilvl w:val="0"/>
          <w:numId w:val="18"/>
        </w:numPr>
        <w:rPr>
          <w:sz w:val="24"/>
          <w:szCs w:val="24"/>
        </w:rPr>
      </w:pPr>
      <w:r>
        <w:rPr>
          <w:rStyle w:val="4"/>
          <w:sz w:val="24"/>
          <w:szCs w:val="24"/>
          <w:shd w:val="clear" w:color="auto" w:fill="F8F8FA"/>
        </w:rPr>
        <w:t>reg</w:t>
      </w:r>
      <w:r>
        <w:rPr>
          <w:rFonts w:ascii="Times New Roman" w:hAnsi="Times New Roman" w:eastAsia="Times New Roman" w:cs="Times New Roman"/>
          <w:sz w:val="24"/>
          <w:szCs w:val="24"/>
        </w:rPr>
        <w:t>：保存“最后一次赋值”的变量，一般在过程块（</w:t>
      </w:r>
      <w:r>
        <w:rPr>
          <w:rStyle w:val="4"/>
          <w:sz w:val="24"/>
          <w:szCs w:val="24"/>
          <w:shd w:val="clear" w:color="auto" w:fill="F8F8FA"/>
        </w:rPr>
        <w:t>always/initial</w:t>
      </w:r>
      <w:r>
        <w:rPr>
          <w:rFonts w:ascii="Times New Roman" w:hAnsi="Times New Roman" w:eastAsia="Times New Roman" w:cs="Times New Roman"/>
          <w:sz w:val="24"/>
          <w:szCs w:val="24"/>
        </w:rPr>
        <w:t xml:space="preserve">）中赋值；默认初值 </w:t>
      </w:r>
      <w:r>
        <w:rPr>
          <w:rStyle w:val="4"/>
          <w:sz w:val="24"/>
          <w:szCs w:val="24"/>
          <w:shd w:val="clear" w:color="auto" w:fill="F8F8FA"/>
        </w:rPr>
        <w:t>x</w:t>
      </w:r>
      <w:r>
        <w:rPr>
          <w:rFonts w:ascii="Times New Roman" w:hAnsi="Times New Roman" w:eastAsia="Times New Roman" w:cs="Times New Roman"/>
          <w:sz w:val="24"/>
          <w:szCs w:val="24"/>
        </w:rPr>
        <w:t>。</w:t>
      </w:r>
    </w:p>
    <w:p w14:paraId="6BD3E277">
      <w:pPr>
        <w:numPr>
          <w:ilvl w:val="0"/>
          <w:numId w:val="18"/>
        </w:numPr>
        <w:rPr>
          <w:sz w:val="24"/>
          <w:szCs w:val="24"/>
        </w:rPr>
      </w:pPr>
      <w:r>
        <w:rPr>
          <w:rStyle w:val="4"/>
          <w:sz w:val="24"/>
          <w:szCs w:val="24"/>
          <w:shd w:val="clear" w:color="auto" w:fill="F8F8FA"/>
        </w:rPr>
        <w:t>wire</w:t>
      </w:r>
      <w:r>
        <w:rPr>
          <w:rFonts w:ascii="Times New Roman" w:hAnsi="Times New Roman" w:eastAsia="Times New Roman" w:cs="Times New Roman"/>
          <w:sz w:val="24"/>
          <w:szCs w:val="24"/>
        </w:rPr>
        <w:t>：必须持续被驱动（</w:t>
      </w:r>
      <w:r>
        <w:rPr>
          <w:rStyle w:val="4"/>
          <w:sz w:val="24"/>
          <w:szCs w:val="24"/>
          <w:shd w:val="clear" w:color="auto" w:fill="F8F8FA"/>
        </w:rPr>
        <w:t>assign</w:t>
      </w:r>
      <w:r>
        <w:rPr>
          <w:rFonts w:ascii="Times New Roman" w:hAnsi="Times New Roman" w:eastAsia="Times New Roman" w:cs="Times New Roman"/>
          <w:sz w:val="24"/>
          <w:szCs w:val="24"/>
        </w:rPr>
        <w:t xml:space="preserve"> 或门输出），默认 </w:t>
      </w:r>
      <w:r>
        <w:rPr>
          <w:rStyle w:val="4"/>
          <w:sz w:val="24"/>
          <w:szCs w:val="24"/>
          <w:shd w:val="clear" w:color="auto" w:fill="F8F8FA"/>
        </w:rPr>
        <w:t>z</w:t>
      </w:r>
      <w:r>
        <w:rPr>
          <w:rFonts w:ascii="Times New Roman" w:hAnsi="Times New Roman" w:eastAsia="Times New Roman" w:cs="Times New Roman"/>
          <w:sz w:val="24"/>
          <w:szCs w:val="24"/>
        </w:rPr>
        <w:t>。</w:t>
      </w:r>
    </w:p>
    <w:p w14:paraId="62BD3841">
      <w:pPr>
        <w:numPr>
          <w:ilvl w:val="0"/>
          <w:numId w:val="18"/>
        </w:numPr>
        <w:rPr>
          <w:sz w:val="24"/>
          <w:szCs w:val="24"/>
        </w:rPr>
      </w:pPr>
      <w:r>
        <w:rPr>
          <w:b/>
          <w:sz w:val="24"/>
          <w:szCs w:val="24"/>
        </w:rPr>
        <w:t>在过程块里被赋值的信号必须声明为 reg</w:t>
      </w:r>
      <w:r>
        <w:rPr>
          <w:rFonts w:ascii="Times New Roman" w:hAnsi="Times New Roman" w:eastAsia="Times New Roman" w:cs="Times New Roman"/>
          <w:sz w:val="24"/>
          <w:szCs w:val="24"/>
        </w:rPr>
        <w:t>。</w:t>
      </w:r>
    </w:p>
    <w:p w14:paraId="5FE5A5CF">
      <w:pPr>
        <w:numPr>
          <w:ilvl w:val="0"/>
          <w:numId w:val="18"/>
        </w:numPr>
        <w:rPr>
          <w:sz w:val="24"/>
          <w:szCs w:val="24"/>
        </w:rPr>
      </w:pPr>
      <w:r>
        <w:rPr>
          <w:rFonts w:ascii="Times New Roman" w:hAnsi="Times New Roman" w:eastAsia="Times New Roman" w:cs="Times New Roman"/>
          <w:sz w:val="24"/>
          <w:szCs w:val="24"/>
        </w:rPr>
        <w:t>端口规则：input 可由 reg/wire 驱动但自身只能驱动 net；output 可以是 reg 或 net；inout 只能是 net。</w:t>
      </w:r>
    </w:p>
    <w:p w14:paraId="6C113A71">
      <w:pPr>
        <w:spacing w:after="240"/>
        <w:rPr>
          <w:sz w:val="24"/>
          <w:szCs w:val="24"/>
        </w:rPr>
      </w:pPr>
      <w:r>
        <w:rPr>
          <w:b/>
          <w:sz w:val="24"/>
          <w:szCs w:val="24"/>
        </w:rPr>
        <w:t>例题</w:t>
      </w:r>
      <w:r>
        <w:rPr>
          <w:rFonts w:ascii="Times New Roman" w:hAnsi="Times New Roman" w:eastAsia="Times New Roman" w:cs="Times New Roman"/>
          <w:sz w:val="24"/>
          <w:szCs w:val="24"/>
        </w:rPr>
        <w:t>（改错题）</w:t>
      </w:r>
      <w:r>
        <w:rPr>
          <w:sz w:val="24"/>
          <w:szCs w:val="24"/>
        </w:rPr>
        <w:br w:type="textWrapping"/>
      </w:r>
      <w:r>
        <w:rPr>
          <w:rFonts w:ascii="Times New Roman" w:hAnsi="Times New Roman" w:eastAsia="Times New Roman" w:cs="Times New Roman"/>
          <w:sz w:val="24"/>
          <w:szCs w:val="24"/>
        </w:rPr>
        <w:t>下面代码哪里错？怎么改？</w:t>
      </w:r>
    </w:p>
    <w:p w14:paraId="1D024CEF">
      <w:pPr>
        <w:shd w:val="clear" w:fill="F8F8FA"/>
        <w:rPr>
          <w:sz w:val="24"/>
          <w:szCs w:val="24"/>
        </w:rPr>
      </w:pPr>
      <w:r>
        <w:rPr>
          <w:rStyle w:val="4"/>
          <w:rFonts w:ascii="Consolas" w:hAnsi="Consolas" w:eastAsia="Consolas" w:cs="Consolas"/>
          <w:sz w:val="24"/>
          <w:szCs w:val="24"/>
        </w:rPr>
        <w:t>module bad(input a, input b, output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 y = a &amp; b;</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31859998">
      <w:pPr>
        <w:spacing w:after="240"/>
        <w:rPr>
          <w:sz w:val="24"/>
          <w:szCs w:val="24"/>
        </w:rPr>
      </w:pPr>
      <w:r>
        <w:rPr>
          <w:b/>
          <w:sz w:val="24"/>
          <w:szCs w:val="24"/>
        </w:rPr>
        <w:t>解答（详细）</w:t>
      </w:r>
    </w:p>
    <w:p w14:paraId="098AC3B2">
      <w:pPr>
        <w:numPr>
          <w:ilvl w:val="0"/>
          <w:numId w:val="19"/>
        </w:numPr>
        <w:rPr>
          <w:sz w:val="24"/>
          <w:szCs w:val="24"/>
        </w:rPr>
      </w:pPr>
      <w:r>
        <w:rPr>
          <w:rFonts w:ascii="Times New Roman" w:hAnsi="Times New Roman" w:eastAsia="Times New Roman" w:cs="Times New Roman"/>
          <w:sz w:val="24"/>
          <w:szCs w:val="24"/>
        </w:rPr>
        <w:t>错因：</w:t>
      </w:r>
      <w:r>
        <w:rPr>
          <w:rStyle w:val="4"/>
          <w:sz w:val="24"/>
          <w:szCs w:val="24"/>
          <w:shd w:val="clear" w:color="auto" w:fill="F8F8FA"/>
        </w:rPr>
        <w:t>y</w:t>
      </w:r>
      <w:r>
        <w:rPr>
          <w:rFonts w:ascii="Times New Roman" w:hAnsi="Times New Roman" w:eastAsia="Times New Roman" w:cs="Times New Roman"/>
          <w:sz w:val="24"/>
          <w:szCs w:val="24"/>
        </w:rPr>
        <w:t xml:space="preserve"> 在 </w:t>
      </w:r>
      <w:r>
        <w:rPr>
          <w:rStyle w:val="4"/>
          <w:sz w:val="24"/>
          <w:szCs w:val="24"/>
          <w:shd w:val="clear" w:color="auto" w:fill="F8F8FA"/>
        </w:rPr>
        <w:t>always</w:t>
      </w:r>
      <w:r>
        <w:rPr>
          <w:rFonts w:ascii="Times New Roman" w:hAnsi="Times New Roman" w:eastAsia="Times New Roman" w:cs="Times New Roman"/>
          <w:sz w:val="24"/>
          <w:szCs w:val="24"/>
        </w:rPr>
        <w:t xml:space="preserve"> 中赋值，必须是 </w:t>
      </w:r>
      <w:r>
        <w:rPr>
          <w:rStyle w:val="4"/>
          <w:sz w:val="24"/>
          <w:szCs w:val="24"/>
          <w:shd w:val="clear" w:color="auto" w:fill="F8F8FA"/>
        </w:rPr>
        <w:t>reg</w:t>
      </w:r>
      <w:r>
        <w:rPr>
          <w:rFonts w:ascii="Times New Roman" w:hAnsi="Times New Roman" w:eastAsia="Times New Roman" w:cs="Times New Roman"/>
          <w:sz w:val="24"/>
          <w:szCs w:val="24"/>
        </w:rPr>
        <w:t xml:space="preserve"> 类型（或在 Verilog-2001 里把 output 声明为 reg）。</w:t>
      </w:r>
    </w:p>
    <w:p w14:paraId="64DD031B">
      <w:pPr>
        <w:numPr>
          <w:ilvl w:val="0"/>
          <w:numId w:val="19"/>
        </w:numPr>
        <w:rPr>
          <w:sz w:val="24"/>
          <w:szCs w:val="24"/>
        </w:rPr>
      </w:pPr>
      <w:r>
        <w:rPr>
          <w:rFonts w:ascii="Times New Roman" w:hAnsi="Times New Roman" w:eastAsia="Times New Roman" w:cs="Times New Roman"/>
          <w:sz w:val="24"/>
          <w:szCs w:val="24"/>
        </w:rPr>
        <w:t>修改：</w:t>
      </w:r>
    </w:p>
    <w:p w14:paraId="51E47698">
      <w:pPr>
        <w:shd w:val="clear" w:fill="F8F8FA"/>
        <w:rPr>
          <w:sz w:val="24"/>
          <w:szCs w:val="24"/>
        </w:rPr>
      </w:pPr>
      <w:r>
        <w:rPr>
          <w:rStyle w:val="4"/>
          <w:rFonts w:ascii="Consolas" w:hAnsi="Consolas" w:eastAsia="Consolas" w:cs="Consolas"/>
          <w:sz w:val="24"/>
          <w:szCs w:val="24"/>
        </w:rPr>
        <w:t>module good(input a, input b, output reg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 y = a &amp; b;</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2F9ACA05">
      <w:pPr>
        <w:numPr>
          <w:ilvl w:val="0"/>
          <w:numId w:val="20"/>
        </w:numPr>
        <w:rPr>
          <w:sz w:val="24"/>
          <w:szCs w:val="24"/>
        </w:rPr>
      </w:pPr>
      <w:r>
        <w:rPr>
          <w:rFonts w:ascii="Times New Roman" w:hAnsi="Times New Roman" w:eastAsia="Times New Roman" w:cs="Times New Roman"/>
          <w:sz w:val="24"/>
          <w:szCs w:val="24"/>
        </w:rPr>
        <w:t xml:space="preserve">或者用 </w:t>
      </w:r>
      <w:r>
        <w:rPr>
          <w:rStyle w:val="4"/>
          <w:sz w:val="24"/>
          <w:szCs w:val="24"/>
          <w:shd w:val="clear" w:color="auto" w:fill="F8F8FA"/>
        </w:rPr>
        <w:t>assign</w:t>
      </w:r>
      <w:r>
        <w:rPr>
          <w:rFonts w:ascii="Times New Roman" w:hAnsi="Times New Roman" w:eastAsia="Times New Roman" w:cs="Times New Roman"/>
          <w:sz w:val="24"/>
          <w:szCs w:val="24"/>
        </w:rPr>
        <w:t xml:space="preserve">，则 </w:t>
      </w:r>
      <w:r>
        <w:rPr>
          <w:rStyle w:val="4"/>
          <w:sz w:val="24"/>
          <w:szCs w:val="24"/>
          <w:shd w:val="clear" w:color="auto" w:fill="F8F8FA"/>
        </w:rPr>
        <w:t>y</w:t>
      </w:r>
      <w:r>
        <w:rPr>
          <w:rFonts w:ascii="Times New Roman" w:hAnsi="Times New Roman" w:eastAsia="Times New Roman" w:cs="Times New Roman"/>
          <w:sz w:val="24"/>
          <w:szCs w:val="24"/>
        </w:rPr>
        <w:t xml:space="preserve"> 保持 wire 默认即可。</w:t>
      </w:r>
    </w:p>
    <w:p w14:paraId="0C40FDAF">
      <w:pPr>
        <w:spacing w:before="240" w:line="271" w:lineRule="auto"/>
        <w:rPr>
          <w:sz w:val="24"/>
          <w:szCs w:val="24"/>
        </w:rPr>
      </w:pPr>
      <w:bookmarkStart w:id="12" w:name="知识点_6_存储器_memory_reg_数组_建模_常见读写题"/>
      <w:r>
        <w:rPr>
          <w:rFonts w:ascii="Times New Roman" w:hAnsi="Times New Roman" w:eastAsia="Times New Roman" w:cs="Times New Roman"/>
          <w:b/>
          <w:sz w:val="24"/>
          <w:szCs w:val="24"/>
        </w:rPr>
        <w:t>知识点 6：存储器 memory（reg 数组）建模（常见读写题）</w:t>
      </w:r>
      <w:bookmarkEnd w:id="12"/>
    </w:p>
    <w:p w14:paraId="1171D8AF">
      <w:pPr>
        <w:spacing w:after="240"/>
        <w:rPr>
          <w:sz w:val="24"/>
          <w:szCs w:val="24"/>
        </w:rPr>
      </w:pPr>
      <w:r>
        <w:rPr>
          <w:b/>
          <w:sz w:val="24"/>
          <w:szCs w:val="24"/>
        </w:rPr>
        <w:t>要点</w:t>
      </w:r>
    </w:p>
    <w:p w14:paraId="749E49A0">
      <w:pPr>
        <w:numPr>
          <w:ilvl w:val="0"/>
          <w:numId w:val="21"/>
        </w:numPr>
        <w:rPr>
          <w:sz w:val="24"/>
          <w:szCs w:val="24"/>
        </w:rPr>
      </w:pPr>
      <w:r>
        <w:rPr>
          <w:rFonts w:ascii="Times New Roman" w:hAnsi="Times New Roman" w:eastAsia="Times New Roman" w:cs="Times New Roman"/>
          <w:sz w:val="24"/>
          <w:szCs w:val="24"/>
        </w:rPr>
        <w:t>memory 常写作：</w:t>
      </w:r>
      <w:r>
        <w:rPr>
          <w:rStyle w:val="4"/>
          <w:sz w:val="24"/>
          <w:szCs w:val="24"/>
          <w:shd w:val="clear" w:color="auto" w:fill="F8F8FA"/>
        </w:rPr>
        <w:t>reg [DATA_W-1:0] mem [0:DEPTH-1];</w:t>
      </w:r>
    </w:p>
    <w:p w14:paraId="0A0219F9">
      <w:pPr>
        <w:numPr>
          <w:ilvl w:val="0"/>
          <w:numId w:val="21"/>
        </w:numPr>
        <w:rPr>
          <w:sz w:val="24"/>
          <w:szCs w:val="24"/>
        </w:rPr>
      </w:pPr>
      <w:r>
        <w:rPr>
          <w:rFonts w:ascii="Times New Roman" w:hAnsi="Times New Roman" w:eastAsia="Times New Roman" w:cs="Times New Roman"/>
          <w:sz w:val="24"/>
          <w:szCs w:val="24"/>
        </w:rPr>
        <w:t>读写：同步写、组合读（或同步读）都可能出题。</w:t>
      </w:r>
    </w:p>
    <w:p w14:paraId="774ADD9C">
      <w:pPr>
        <w:numPr>
          <w:ilvl w:val="0"/>
          <w:numId w:val="21"/>
        </w:numPr>
        <w:rPr>
          <w:sz w:val="24"/>
          <w:szCs w:val="24"/>
        </w:rPr>
      </w:pPr>
      <w:r>
        <w:rPr>
          <w:rFonts w:ascii="Times New Roman" w:hAnsi="Times New Roman" w:eastAsia="Times New Roman" w:cs="Times New Roman"/>
          <w:sz w:val="24"/>
          <w:szCs w:val="24"/>
        </w:rPr>
        <w:t xml:space="preserve">注意：初始化 </w:t>
      </w:r>
      <w:r>
        <w:rPr>
          <w:rStyle w:val="4"/>
          <w:sz w:val="24"/>
          <w:szCs w:val="24"/>
          <w:shd w:val="clear" w:color="auto" w:fill="F8F8FA"/>
        </w:rPr>
        <w:t>initial</w:t>
      </w:r>
      <w:r>
        <w:rPr>
          <w:rFonts w:ascii="Times New Roman" w:hAnsi="Times New Roman" w:eastAsia="Times New Roman" w:cs="Times New Roman"/>
          <w:sz w:val="24"/>
          <w:szCs w:val="24"/>
        </w:rPr>
        <w:t xml:space="preserve"> 常用于仿真，综合是否支持看工具（一般 ROM 初始化工具链支持，RAM 初始化不一定）。</w:t>
      </w:r>
    </w:p>
    <w:p w14:paraId="610FF0D6">
      <w:pPr>
        <w:spacing w:after="240"/>
        <w:rPr>
          <w:sz w:val="24"/>
          <w:szCs w:val="24"/>
        </w:rPr>
      </w:pPr>
      <w:r>
        <w:rPr>
          <w:b/>
          <w:sz w:val="24"/>
          <w:szCs w:val="24"/>
        </w:rPr>
        <w:t>例题</w:t>
      </w:r>
      <w:r>
        <w:rPr>
          <w:rFonts w:ascii="Times New Roman" w:hAnsi="Times New Roman" w:eastAsia="Times New Roman" w:cs="Times New Roman"/>
          <w:sz w:val="24"/>
          <w:szCs w:val="24"/>
        </w:rPr>
        <w:t>（设计题）</w:t>
      </w:r>
      <w:r>
        <w:rPr>
          <w:sz w:val="24"/>
          <w:szCs w:val="24"/>
        </w:rPr>
        <w:br w:type="textWrapping"/>
      </w:r>
      <w:r>
        <w:rPr>
          <w:rFonts w:ascii="Times New Roman" w:hAnsi="Times New Roman" w:eastAsia="Times New Roman" w:cs="Times New Roman"/>
          <w:sz w:val="24"/>
          <w:szCs w:val="24"/>
        </w:rPr>
        <w:t>设计一个 16×8 的单端口 RAM：</w:t>
      </w:r>
    </w:p>
    <w:p w14:paraId="15A96947">
      <w:pPr>
        <w:numPr>
          <w:ilvl w:val="0"/>
          <w:numId w:val="22"/>
        </w:numPr>
        <w:rPr>
          <w:sz w:val="24"/>
          <w:szCs w:val="24"/>
        </w:rPr>
      </w:pPr>
      <w:r>
        <w:rPr>
          <w:rStyle w:val="4"/>
          <w:sz w:val="24"/>
          <w:szCs w:val="24"/>
          <w:shd w:val="clear" w:color="auto" w:fill="F8F8FA"/>
        </w:rPr>
        <w:t>clk</w:t>
      </w:r>
      <w:r>
        <w:rPr>
          <w:rFonts w:ascii="Times New Roman" w:hAnsi="Times New Roman" w:eastAsia="Times New Roman" w:cs="Times New Roman"/>
          <w:sz w:val="24"/>
          <w:szCs w:val="24"/>
        </w:rPr>
        <w:t xml:space="preserve"> 上升沿写入：</w:t>
      </w:r>
      <w:r>
        <w:rPr>
          <w:rStyle w:val="4"/>
          <w:sz w:val="24"/>
          <w:szCs w:val="24"/>
          <w:shd w:val="clear" w:color="auto" w:fill="F8F8FA"/>
        </w:rPr>
        <w:t>we=1</w:t>
      </w:r>
      <w:r>
        <w:rPr>
          <w:rFonts w:ascii="Times New Roman" w:hAnsi="Times New Roman" w:eastAsia="Times New Roman" w:cs="Times New Roman"/>
          <w:sz w:val="24"/>
          <w:szCs w:val="24"/>
        </w:rPr>
        <w:t xml:space="preserve"> 时 </w:t>
      </w:r>
      <w:r>
        <w:rPr>
          <w:rStyle w:val="4"/>
          <w:sz w:val="24"/>
          <w:szCs w:val="24"/>
          <w:shd w:val="clear" w:color="auto" w:fill="F8F8FA"/>
        </w:rPr>
        <w:t>mem[addr] &lt;= din</w:t>
      </w:r>
    </w:p>
    <w:p w14:paraId="7E25A629">
      <w:pPr>
        <w:numPr>
          <w:ilvl w:val="0"/>
          <w:numId w:val="22"/>
        </w:numPr>
        <w:rPr>
          <w:sz w:val="24"/>
          <w:szCs w:val="24"/>
        </w:rPr>
      </w:pPr>
      <w:r>
        <w:rPr>
          <w:rFonts w:ascii="Times New Roman" w:hAnsi="Times New Roman" w:eastAsia="Times New Roman" w:cs="Times New Roman"/>
          <w:sz w:val="24"/>
          <w:szCs w:val="24"/>
        </w:rPr>
        <w:t>读：</w:t>
      </w:r>
      <w:r>
        <w:rPr>
          <w:rStyle w:val="4"/>
          <w:sz w:val="24"/>
          <w:szCs w:val="24"/>
          <w:shd w:val="clear" w:color="auto" w:fill="F8F8FA"/>
        </w:rPr>
        <w:t>dout</w:t>
      </w:r>
      <w:r>
        <w:rPr>
          <w:rFonts w:ascii="Times New Roman" w:hAnsi="Times New Roman" w:eastAsia="Times New Roman" w:cs="Times New Roman"/>
          <w:sz w:val="24"/>
          <w:szCs w:val="24"/>
        </w:rPr>
        <w:t xml:space="preserve"> 组合输出当前地址内容</w:t>
      </w:r>
      <w:r>
        <w:rPr>
          <w:sz w:val="24"/>
          <w:szCs w:val="24"/>
        </w:rPr>
        <w:br w:type="textWrapping"/>
      </w:r>
      <w:r>
        <w:rPr>
          <w:rFonts w:ascii="Times New Roman" w:hAnsi="Times New Roman" w:eastAsia="Times New Roman" w:cs="Times New Roman"/>
          <w:sz w:val="24"/>
          <w:szCs w:val="24"/>
        </w:rPr>
        <w:t>要求可综合（不强求初始化）。</w:t>
      </w:r>
    </w:p>
    <w:p w14:paraId="79926E05">
      <w:pPr>
        <w:spacing w:after="240"/>
        <w:rPr>
          <w:sz w:val="24"/>
          <w:szCs w:val="24"/>
        </w:rPr>
      </w:pPr>
      <w:r>
        <w:rPr>
          <w:b/>
          <w:sz w:val="24"/>
          <w:szCs w:val="24"/>
        </w:rPr>
        <w:t>解答（详细）</w:t>
      </w:r>
    </w:p>
    <w:p w14:paraId="31FDC944">
      <w:pPr>
        <w:shd w:val="clear" w:fill="F8F8FA"/>
        <w:rPr>
          <w:sz w:val="24"/>
          <w:szCs w:val="24"/>
        </w:rPr>
      </w:pPr>
      <w:r>
        <w:rPr>
          <w:rStyle w:val="4"/>
          <w:rFonts w:ascii="Consolas" w:hAnsi="Consolas" w:eastAsia="Consolas" w:cs="Consolas"/>
          <w:sz w:val="24"/>
          <w:szCs w:val="24"/>
        </w:rPr>
        <w:t>module ram16x8(</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clk,</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we,</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addr,</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din,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[7:0] dout</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reg [7:0] mem [0:15];</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@(posedge clk)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(we) mem[addr] &lt;= din;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assign dout = mem[addr];</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51D450F6">
      <w:pPr>
        <w:numPr>
          <w:ilvl w:val="0"/>
          <w:numId w:val="23"/>
        </w:numPr>
        <w:rPr>
          <w:sz w:val="24"/>
          <w:szCs w:val="24"/>
        </w:rPr>
      </w:pPr>
      <w:r>
        <w:rPr>
          <w:rFonts w:ascii="Times New Roman" w:hAnsi="Times New Roman" w:eastAsia="Times New Roman" w:cs="Times New Roman"/>
          <w:sz w:val="24"/>
          <w:szCs w:val="24"/>
        </w:rPr>
        <w:t>同步写：</w:t>
      </w:r>
      <w:r>
        <w:rPr>
          <w:rStyle w:val="4"/>
          <w:sz w:val="24"/>
          <w:szCs w:val="24"/>
          <w:shd w:val="clear" w:color="auto" w:fill="F8F8FA"/>
        </w:rPr>
        <w:t>posedge clk</w:t>
      </w:r>
      <w:r>
        <w:rPr>
          <w:sz w:val="24"/>
          <w:szCs w:val="24"/>
        </w:rPr>
        <w:t xml:space="preserve"> + </w:t>
      </w:r>
      <w:r>
        <w:rPr>
          <w:rStyle w:val="4"/>
          <w:sz w:val="24"/>
          <w:szCs w:val="24"/>
          <w:shd w:val="clear" w:color="auto" w:fill="F8F8FA"/>
        </w:rPr>
        <w:t>&lt;=</w:t>
      </w:r>
      <w:r>
        <w:rPr>
          <w:rFonts w:ascii="Times New Roman" w:hAnsi="Times New Roman" w:eastAsia="Times New Roman" w:cs="Times New Roman"/>
          <w:sz w:val="24"/>
          <w:szCs w:val="24"/>
        </w:rPr>
        <w:t>。</w:t>
      </w:r>
    </w:p>
    <w:p w14:paraId="49656862">
      <w:pPr>
        <w:numPr>
          <w:ilvl w:val="0"/>
          <w:numId w:val="23"/>
        </w:numPr>
        <w:rPr>
          <w:sz w:val="24"/>
          <w:szCs w:val="24"/>
        </w:rPr>
      </w:pPr>
      <w:r>
        <w:rPr>
          <w:rFonts w:ascii="Times New Roman" w:hAnsi="Times New Roman" w:eastAsia="Times New Roman" w:cs="Times New Roman"/>
          <w:sz w:val="24"/>
          <w:szCs w:val="24"/>
        </w:rPr>
        <w:t>组合读：</w:t>
      </w:r>
      <w:r>
        <w:rPr>
          <w:rStyle w:val="4"/>
          <w:sz w:val="24"/>
          <w:szCs w:val="24"/>
          <w:shd w:val="clear" w:color="auto" w:fill="F8F8FA"/>
        </w:rPr>
        <w:t>assign</w:t>
      </w:r>
      <w:r>
        <w:rPr>
          <w:rFonts w:ascii="Times New Roman" w:hAnsi="Times New Roman" w:eastAsia="Times New Roman" w:cs="Times New Roman"/>
          <w:sz w:val="24"/>
          <w:szCs w:val="24"/>
        </w:rPr>
        <w:t xml:space="preserve"> 直接读数组（大部分综合器支持推断 RAM/ROM，也可能推断成寄存器阵列）。</w:t>
      </w:r>
    </w:p>
    <w:p w14:paraId="11CFD861">
      <w:pPr>
        <w:spacing w:before="240" w:line="288" w:lineRule="auto"/>
        <w:rPr>
          <w:sz w:val="24"/>
          <w:szCs w:val="24"/>
        </w:rPr>
      </w:pPr>
      <w:bookmarkStart w:id="13" w:name="第四章_运算符_赋值语句_块语句_核心"/>
      <w:r>
        <w:rPr>
          <w:rFonts w:ascii="Times New Roman" w:hAnsi="Times New Roman" w:eastAsia="Times New Roman" w:cs="Times New Roman"/>
          <w:b/>
          <w:sz w:val="24"/>
          <w:szCs w:val="24"/>
        </w:rPr>
        <w:t>第四章：运算符、赋值语句、块语句（核心！）</w:t>
      </w:r>
      <w:bookmarkEnd w:id="13"/>
    </w:p>
    <w:p w14:paraId="18D02678">
      <w:pPr>
        <w:spacing w:before="240" w:line="271" w:lineRule="auto"/>
        <w:rPr>
          <w:sz w:val="24"/>
          <w:szCs w:val="24"/>
        </w:rPr>
      </w:pPr>
      <w:bookmarkStart w:id="14" w:name="知识点_1_逻辑_关系_等式运算符_vs_重点"/>
      <w:r>
        <w:rPr>
          <w:rFonts w:ascii="Times New Roman" w:hAnsi="Times New Roman" w:eastAsia="Times New Roman" w:cs="Times New Roman"/>
          <w:b/>
          <w:sz w:val="24"/>
          <w:szCs w:val="24"/>
        </w:rPr>
        <w:t>知识点 1：逻辑/关系/等式运算符（</w:t>
      </w:r>
      <w:r>
        <w:rPr>
          <w:rStyle w:val="4"/>
          <w:b/>
          <w:sz w:val="24"/>
          <w:szCs w:val="24"/>
          <w:shd w:val="clear" w:color="auto" w:fill="F8F8FA"/>
        </w:rPr>
        <w:t>==</w:t>
      </w:r>
      <w:r>
        <w:rPr>
          <w:b/>
          <w:sz w:val="24"/>
          <w:szCs w:val="24"/>
        </w:rPr>
        <w:t xml:space="preserve"> vs </w:t>
      </w:r>
      <w:r>
        <w:rPr>
          <w:rStyle w:val="4"/>
          <w:b/>
          <w:sz w:val="24"/>
          <w:szCs w:val="24"/>
          <w:shd w:val="clear" w:color="auto" w:fill="F8F8FA"/>
        </w:rPr>
        <w:t>===</w:t>
      </w:r>
      <w:r>
        <w:rPr>
          <w:rFonts w:ascii="Times New Roman" w:hAnsi="Times New Roman" w:eastAsia="Times New Roman" w:cs="Times New Roman"/>
          <w:b/>
          <w:sz w:val="24"/>
          <w:szCs w:val="24"/>
        </w:rPr>
        <w:t xml:space="preserve"> 重点）</w:t>
      </w:r>
      <w:bookmarkEnd w:id="14"/>
    </w:p>
    <w:p w14:paraId="025BD5D4">
      <w:pPr>
        <w:spacing w:after="240"/>
        <w:rPr>
          <w:sz w:val="24"/>
          <w:szCs w:val="24"/>
        </w:rPr>
      </w:pPr>
      <w:r>
        <w:rPr>
          <w:b/>
          <w:sz w:val="24"/>
          <w:szCs w:val="24"/>
        </w:rPr>
        <w:t>要点</w:t>
      </w:r>
    </w:p>
    <w:p w14:paraId="01D2C100">
      <w:pPr>
        <w:numPr>
          <w:ilvl w:val="0"/>
          <w:numId w:val="24"/>
        </w:numPr>
        <w:rPr>
          <w:sz w:val="24"/>
          <w:szCs w:val="24"/>
        </w:rPr>
      </w:pPr>
      <w:r>
        <w:rPr>
          <w:rStyle w:val="4"/>
          <w:sz w:val="24"/>
          <w:szCs w:val="24"/>
          <w:shd w:val="clear" w:color="auto" w:fill="F8F8FA"/>
        </w:rPr>
        <w:t>==</w:t>
      </w:r>
      <w:r>
        <w:rPr>
          <w:sz w:val="24"/>
          <w:szCs w:val="24"/>
        </w:rPr>
        <w:t>/</w:t>
      </w:r>
      <w:r>
        <w:rPr>
          <w:rStyle w:val="4"/>
          <w:sz w:val="24"/>
          <w:szCs w:val="24"/>
          <w:shd w:val="clear" w:color="auto" w:fill="F8F8FA"/>
        </w:rPr>
        <w:t>!=</w:t>
      </w:r>
      <w:r>
        <w:rPr>
          <w:rFonts w:ascii="Times New Roman" w:hAnsi="Times New Roman" w:eastAsia="Times New Roman" w:cs="Times New Roman"/>
          <w:sz w:val="24"/>
          <w:szCs w:val="24"/>
        </w:rPr>
        <w:t xml:space="preserve">：逻辑等式，遇到 </w:t>
      </w:r>
      <w:r>
        <w:rPr>
          <w:rStyle w:val="4"/>
          <w:sz w:val="24"/>
          <w:szCs w:val="24"/>
          <w:shd w:val="clear" w:color="auto" w:fill="F8F8FA"/>
        </w:rPr>
        <w:t>x/z</w:t>
      </w:r>
      <w:r>
        <w:rPr>
          <w:rFonts w:ascii="Times New Roman" w:hAnsi="Times New Roman" w:eastAsia="Times New Roman" w:cs="Times New Roman"/>
          <w:sz w:val="24"/>
          <w:szCs w:val="24"/>
        </w:rPr>
        <w:t xml:space="preserve"> 可能得到 </w:t>
      </w:r>
      <w:r>
        <w:rPr>
          <w:rStyle w:val="4"/>
          <w:sz w:val="24"/>
          <w:szCs w:val="24"/>
          <w:shd w:val="clear" w:color="auto" w:fill="F8F8FA"/>
        </w:rPr>
        <w:t>x</w:t>
      </w:r>
      <w:r>
        <w:rPr>
          <w:rFonts w:ascii="Times New Roman" w:hAnsi="Times New Roman" w:eastAsia="Times New Roman" w:cs="Times New Roman"/>
          <w:sz w:val="24"/>
          <w:szCs w:val="24"/>
        </w:rPr>
        <w:t>（不确定）。</w:t>
      </w:r>
    </w:p>
    <w:p w14:paraId="09237D0F">
      <w:pPr>
        <w:numPr>
          <w:ilvl w:val="0"/>
          <w:numId w:val="24"/>
        </w:numPr>
        <w:rPr>
          <w:sz w:val="24"/>
          <w:szCs w:val="24"/>
        </w:rPr>
      </w:pPr>
      <w:r>
        <w:rPr>
          <w:rStyle w:val="4"/>
          <w:sz w:val="24"/>
          <w:szCs w:val="24"/>
          <w:shd w:val="clear" w:color="auto" w:fill="F8F8FA"/>
        </w:rPr>
        <w:t>===</w:t>
      </w:r>
      <w:r>
        <w:rPr>
          <w:sz w:val="24"/>
          <w:szCs w:val="24"/>
        </w:rPr>
        <w:t>/</w:t>
      </w:r>
      <w:r>
        <w:rPr>
          <w:rStyle w:val="4"/>
          <w:sz w:val="24"/>
          <w:szCs w:val="24"/>
          <w:shd w:val="clear" w:color="auto" w:fill="F8F8FA"/>
        </w:rPr>
        <w:t>!==</w:t>
      </w:r>
      <w:r>
        <w:rPr>
          <w:rFonts w:ascii="Times New Roman" w:hAnsi="Times New Roman" w:eastAsia="Times New Roman" w:cs="Times New Roman"/>
          <w:sz w:val="24"/>
          <w:szCs w:val="24"/>
        </w:rPr>
        <w:t>：case 等式，</w:t>
      </w:r>
      <w:r>
        <w:rPr>
          <w:b/>
          <w:sz w:val="24"/>
          <w:szCs w:val="24"/>
        </w:rPr>
        <w:t>把 x/z 当作可比较的具体值</w:t>
      </w:r>
      <w:r>
        <w:rPr>
          <w:rFonts w:ascii="Times New Roman" w:hAnsi="Times New Roman" w:eastAsia="Times New Roman" w:cs="Times New Roman"/>
          <w:sz w:val="24"/>
          <w:szCs w:val="24"/>
        </w:rPr>
        <w:t>。</w:t>
      </w:r>
    </w:p>
    <w:p w14:paraId="17D2C88F">
      <w:pPr>
        <w:numPr>
          <w:ilvl w:val="0"/>
          <w:numId w:val="24"/>
        </w:numPr>
        <w:rPr>
          <w:sz w:val="24"/>
          <w:szCs w:val="24"/>
        </w:rPr>
      </w:pPr>
      <w:r>
        <w:rPr>
          <w:rFonts w:ascii="Times New Roman" w:hAnsi="Times New Roman" w:eastAsia="Times New Roman" w:cs="Times New Roman"/>
          <w:sz w:val="24"/>
          <w:szCs w:val="24"/>
        </w:rPr>
        <w:t xml:space="preserve">期末常问：什么时候用 </w:t>
      </w:r>
      <w:r>
        <w:rPr>
          <w:rStyle w:val="4"/>
          <w:sz w:val="24"/>
          <w:szCs w:val="24"/>
          <w:shd w:val="clear" w:color="auto" w:fill="F8F8FA"/>
        </w:rPr>
        <w:t>===</w:t>
      </w:r>
      <w:r>
        <w:rPr>
          <w:rFonts w:ascii="Times New Roman" w:hAnsi="Times New Roman" w:eastAsia="Times New Roman" w:cs="Times New Roman"/>
          <w:sz w:val="24"/>
          <w:szCs w:val="24"/>
        </w:rPr>
        <w:t xml:space="preserve">？——检测 </w:t>
      </w:r>
      <w:r>
        <w:rPr>
          <w:rStyle w:val="4"/>
          <w:sz w:val="24"/>
          <w:szCs w:val="24"/>
          <w:shd w:val="clear" w:color="auto" w:fill="F8F8FA"/>
        </w:rPr>
        <w:t>x/z</w:t>
      </w:r>
      <w:r>
        <w:rPr>
          <w:rFonts w:ascii="Times New Roman" w:hAnsi="Times New Roman" w:eastAsia="Times New Roman" w:cs="Times New Roman"/>
          <w:sz w:val="24"/>
          <w:szCs w:val="24"/>
        </w:rPr>
        <w:t xml:space="preserve"> 或仿真调试。</w:t>
      </w:r>
    </w:p>
    <w:p w14:paraId="37331B06">
      <w:pPr>
        <w:spacing w:after="240"/>
        <w:rPr>
          <w:sz w:val="24"/>
          <w:szCs w:val="24"/>
        </w:rPr>
      </w:pPr>
      <w:r>
        <w:rPr>
          <w:b/>
          <w:sz w:val="24"/>
          <w:szCs w:val="24"/>
        </w:rPr>
        <w:t>例题</w:t>
      </w:r>
      <w:r>
        <w:rPr>
          <w:rFonts w:ascii="Times New Roman" w:hAnsi="Times New Roman" w:eastAsia="Times New Roman" w:cs="Times New Roman"/>
          <w:sz w:val="24"/>
          <w:szCs w:val="24"/>
        </w:rPr>
        <w:t>（输出推导）</w:t>
      </w:r>
    </w:p>
    <w:p w14:paraId="2CCC5C15">
      <w:pPr>
        <w:shd w:val="clear" w:fill="F8F8FA"/>
        <w:rPr>
          <w:sz w:val="24"/>
          <w:szCs w:val="24"/>
        </w:rPr>
      </w:pPr>
      <w:r>
        <w:rPr>
          <w:rStyle w:val="4"/>
          <w:rFonts w:ascii="Consolas" w:hAnsi="Consolas" w:eastAsia="Consolas" w:cs="Consolas"/>
          <w:sz w:val="24"/>
          <w:szCs w:val="24"/>
        </w:rPr>
        <w:t>reg [1:0] a, b;</w:t>
      </w:r>
      <w:r>
        <w:rPr>
          <w:rStyle w:val="4"/>
          <w:rFonts w:ascii="Consolas" w:hAnsi="Consolas" w:eastAsia="Consolas" w:cs="Consolas"/>
          <w:sz w:val="24"/>
          <w:szCs w:val="24"/>
        </w:rPr>
        <w:br w:type="textWrapping"/>
      </w:r>
      <w:r>
        <w:rPr>
          <w:rStyle w:val="4"/>
          <w:rFonts w:ascii="Consolas" w:hAnsi="Consolas" w:eastAsia="Consolas" w:cs="Consolas"/>
          <w:sz w:val="24"/>
          <w:szCs w:val="24"/>
        </w:rPr>
        <w:t>initial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 = 2'b1x; b = 2'b1x;</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$display(a==b);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$display(a===b);</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1B5C9B62">
      <w:pPr>
        <w:spacing w:after="240"/>
        <w:rPr>
          <w:sz w:val="24"/>
          <w:szCs w:val="24"/>
        </w:rPr>
      </w:pPr>
      <w:r>
        <w:rPr>
          <w:rFonts w:ascii="Times New Roman" w:hAnsi="Times New Roman" w:eastAsia="Times New Roman" w:cs="Times New Roman"/>
          <w:sz w:val="24"/>
          <w:szCs w:val="24"/>
        </w:rPr>
        <w:t>问两行分别输出什么？</w:t>
      </w:r>
    </w:p>
    <w:p w14:paraId="789D8529">
      <w:pPr>
        <w:spacing w:after="240"/>
        <w:rPr>
          <w:sz w:val="24"/>
          <w:szCs w:val="24"/>
        </w:rPr>
      </w:pPr>
      <w:r>
        <w:rPr>
          <w:b/>
          <w:sz w:val="24"/>
          <w:szCs w:val="24"/>
        </w:rPr>
        <w:t>解答（详细）</w:t>
      </w:r>
    </w:p>
    <w:p w14:paraId="77C1A23D">
      <w:pPr>
        <w:numPr>
          <w:ilvl w:val="0"/>
          <w:numId w:val="25"/>
        </w:numPr>
        <w:rPr>
          <w:sz w:val="24"/>
          <w:szCs w:val="24"/>
        </w:rPr>
      </w:pPr>
      <w:r>
        <w:rPr>
          <w:rStyle w:val="4"/>
          <w:sz w:val="24"/>
          <w:szCs w:val="24"/>
          <w:shd w:val="clear" w:color="auto" w:fill="F8F8FA"/>
        </w:rPr>
        <w:t>a==b</w:t>
      </w:r>
      <w:r>
        <w:rPr>
          <w:rFonts w:ascii="Times New Roman" w:hAnsi="Times New Roman" w:eastAsia="Times New Roman" w:cs="Times New Roman"/>
          <w:sz w:val="24"/>
          <w:szCs w:val="24"/>
        </w:rPr>
        <w:t xml:space="preserve">：结果为 </w:t>
      </w:r>
      <w:r>
        <w:rPr>
          <w:rStyle w:val="4"/>
          <w:sz w:val="24"/>
          <w:szCs w:val="24"/>
          <w:shd w:val="clear" w:color="auto" w:fill="F8F8FA"/>
        </w:rPr>
        <w:t>x</w:t>
      </w:r>
      <w:r>
        <w:rPr>
          <w:rFonts w:ascii="Times New Roman" w:hAnsi="Times New Roman" w:eastAsia="Times New Roman" w:cs="Times New Roman"/>
          <w:sz w:val="24"/>
          <w:szCs w:val="24"/>
        </w:rPr>
        <w:t>（逻辑等式：含不定值无法确定是否相等）。</w:t>
      </w:r>
    </w:p>
    <w:p w14:paraId="43C4F39D">
      <w:pPr>
        <w:numPr>
          <w:ilvl w:val="0"/>
          <w:numId w:val="25"/>
        </w:numPr>
        <w:rPr>
          <w:sz w:val="24"/>
          <w:szCs w:val="24"/>
        </w:rPr>
      </w:pPr>
      <w:r>
        <w:rPr>
          <w:rStyle w:val="4"/>
          <w:sz w:val="24"/>
          <w:szCs w:val="24"/>
          <w:shd w:val="clear" w:color="auto" w:fill="F8F8FA"/>
        </w:rPr>
        <w:t>a===b</w:t>
      </w:r>
      <w:r>
        <w:rPr>
          <w:rFonts w:ascii="Times New Roman" w:hAnsi="Times New Roman" w:eastAsia="Times New Roman" w:cs="Times New Roman"/>
          <w:sz w:val="24"/>
          <w:szCs w:val="24"/>
        </w:rPr>
        <w:t xml:space="preserve">：结果为 </w:t>
      </w:r>
      <w:r>
        <w:rPr>
          <w:rStyle w:val="4"/>
          <w:sz w:val="24"/>
          <w:szCs w:val="24"/>
          <w:shd w:val="clear" w:color="auto" w:fill="F8F8FA"/>
        </w:rPr>
        <w:t>1</w:t>
      </w:r>
      <w:r>
        <w:rPr>
          <w:rFonts w:ascii="Times New Roman" w:hAnsi="Times New Roman" w:eastAsia="Times New Roman" w:cs="Times New Roman"/>
          <w:sz w:val="24"/>
          <w:szCs w:val="24"/>
        </w:rPr>
        <w:t>（逐位完全相同，x 也算“相同”）。</w:t>
      </w:r>
    </w:p>
    <w:p w14:paraId="7740BDF8">
      <w:pPr>
        <w:spacing w:before="240" w:line="271" w:lineRule="auto"/>
        <w:rPr>
          <w:sz w:val="24"/>
          <w:szCs w:val="24"/>
        </w:rPr>
      </w:pPr>
      <w:bookmarkStart w:id="15" w:name="知识点_2_拼接_复制运算_与缩减运算"/>
      <w:r>
        <w:rPr>
          <w:rFonts w:ascii="Times New Roman" w:hAnsi="Times New Roman" w:eastAsia="Times New Roman" w:cs="Times New Roman"/>
          <w:b/>
          <w:sz w:val="24"/>
          <w:szCs w:val="24"/>
        </w:rPr>
        <w:t xml:space="preserve">知识点 2：拼接/复制运算 </w:t>
      </w:r>
      <w:r>
        <w:rPr>
          <w:rStyle w:val="4"/>
          <w:b/>
          <w:sz w:val="24"/>
          <w:szCs w:val="24"/>
          <w:shd w:val="clear" w:color="auto" w:fill="F8F8FA"/>
        </w:rPr>
        <w:t>{}</w:t>
      </w:r>
      <w:r>
        <w:rPr>
          <w:rFonts w:ascii="Times New Roman" w:hAnsi="Times New Roman" w:eastAsia="Times New Roman" w:cs="Times New Roman"/>
          <w:b/>
          <w:sz w:val="24"/>
          <w:szCs w:val="24"/>
        </w:rPr>
        <w:t xml:space="preserve"> 与缩减运算 </w:t>
      </w:r>
      <w:r>
        <w:rPr>
          <w:rStyle w:val="4"/>
          <w:b/>
          <w:sz w:val="24"/>
          <w:szCs w:val="24"/>
          <w:shd w:val="clear" w:color="auto" w:fill="F8F8FA"/>
        </w:rPr>
        <w:t>&amp; | ^</w:t>
      </w:r>
      <w:bookmarkEnd w:id="15"/>
    </w:p>
    <w:p w14:paraId="473661CE">
      <w:pPr>
        <w:spacing w:after="240"/>
        <w:rPr>
          <w:sz w:val="24"/>
          <w:szCs w:val="24"/>
        </w:rPr>
      </w:pPr>
      <w:r>
        <w:rPr>
          <w:b/>
          <w:sz w:val="24"/>
          <w:szCs w:val="24"/>
        </w:rPr>
        <w:t>要点</w:t>
      </w:r>
    </w:p>
    <w:p w14:paraId="60E1B403">
      <w:pPr>
        <w:numPr>
          <w:ilvl w:val="0"/>
          <w:numId w:val="26"/>
        </w:numPr>
        <w:rPr>
          <w:sz w:val="24"/>
          <w:szCs w:val="24"/>
        </w:rPr>
      </w:pPr>
      <w:r>
        <w:rPr>
          <w:rFonts w:ascii="Times New Roman" w:hAnsi="Times New Roman" w:eastAsia="Times New Roman" w:cs="Times New Roman"/>
          <w:sz w:val="24"/>
          <w:szCs w:val="24"/>
        </w:rPr>
        <w:t>拼接：</w:t>
      </w:r>
      <w:r>
        <w:rPr>
          <w:rStyle w:val="4"/>
          <w:sz w:val="24"/>
          <w:szCs w:val="24"/>
          <w:shd w:val="clear" w:color="auto" w:fill="F8F8FA"/>
        </w:rPr>
        <w:t>{a,b[3:0],3'b101}</w:t>
      </w:r>
      <w:r>
        <w:rPr>
          <w:rFonts w:ascii="Times New Roman" w:hAnsi="Times New Roman" w:eastAsia="Times New Roman" w:cs="Times New Roman"/>
          <w:sz w:val="24"/>
          <w:szCs w:val="24"/>
        </w:rPr>
        <w:t>；复制：</w:t>
      </w:r>
      <w:r>
        <w:rPr>
          <w:rStyle w:val="4"/>
          <w:sz w:val="24"/>
          <w:szCs w:val="24"/>
          <w:shd w:val="clear" w:color="auto" w:fill="F8F8FA"/>
        </w:rPr>
        <w:t>{4{w}}</w:t>
      </w:r>
    </w:p>
    <w:p w14:paraId="767A5C9B">
      <w:pPr>
        <w:numPr>
          <w:ilvl w:val="0"/>
          <w:numId w:val="26"/>
        </w:numPr>
        <w:rPr>
          <w:sz w:val="24"/>
          <w:szCs w:val="24"/>
        </w:rPr>
      </w:pPr>
      <w:r>
        <w:rPr>
          <w:rFonts w:ascii="Times New Roman" w:hAnsi="Times New Roman" w:eastAsia="Times New Roman" w:cs="Times New Roman"/>
          <w:sz w:val="24"/>
          <w:szCs w:val="24"/>
        </w:rPr>
        <w:t xml:space="preserve">缩减：如 </w:t>
      </w:r>
      <w:r>
        <w:rPr>
          <w:rStyle w:val="4"/>
          <w:sz w:val="24"/>
          <w:szCs w:val="24"/>
          <w:shd w:val="clear" w:color="auto" w:fill="F8F8FA"/>
        </w:rPr>
        <w:t>&amp;B</w:t>
      </w:r>
      <w:r>
        <w:rPr>
          <w:rFonts w:ascii="Times New Roman" w:hAnsi="Times New Roman" w:eastAsia="Times New Roman" w:cs="Times New Roman"/>
          <w:sz w:val="24"/>
          <w:szCs w:val="24"/>
        </w:rPr>
        <w:t xml:space="preserve"> 等价于把 B 所有位做与运算</w:t>
      </w:r>
    </w:p>
    <w:p w14:paraId="1DE825C8">
      <w:pPr>
        <w:spacing w:after="240"/>
        <w:rPr>
          <w:sz w:val="24"/>
          <w:szCs w:val="24"/>
        </w:rPr>
      </w:pPr>
      <w:r>
        <w:rPr>
          <w:b/>
          <w:sz w:val="24"/>
          <w:szCs w:val="24"/>
        </w:rPr>
        <w:t>例题</w:t>
      </w:r>
      <w:r>
        <w:rPr>
          <w:sz w:val="24"/>
          <w:szCs w:val="24"/>
        </w:rPr>
        <w:br w:type="textWrapping"/>
      </w:r>
      <w:r>
        <w:rPr>
          <w:rFonts w:ascii="Times New Roman" w:hAnsi="Times New Roman" w:eastAsia="Times New Roman" w:cs="Times New Roman"/>
          <w:sz w:val="24"/>
          <w:szCs w:val="24"/>
        </w:rPr>
        <w:t xml:space="preserve">已知 </w:t>
      </w:r>
      <w:r>
        <w:rPr>
          <w:rStyle w:val="4"/>
          <w:sz w:val="24"/>
          <w:szCs w:val="24"/>
          <w:shd w:val="clear" w:color="auto" w:fill="F8F8FA"/>
        </w:rPr>
        <w:t>a=1'b1</w:t>
      </w:r>
      <w:r>
        <w:rPr>
          <w:rFonts w:ascii="Times New Roman" w:hAnsi="Times New Roman" w:eastAsia="Times New Roman" w:cs="Times New Roman"/>
          <w:sz w:val="24"/>
          <w:szCs w:val="24"/>
        </w:rPr>
        <w:t>，</w:t>
      </w:r>
      <w:r>
        <w:rPr>
          <w:rStyle w:val="4"/>
          <w:sz w:val="24"/>
          <w:szCs w:val="24"/>
          <w:shd w:val="clear" w:color="auto" w:fill="F8F8FA"/>
        </w:rPr>
        <w:t>b=2'b00</w:t>
      </w:r>
      <w:r>
        <w:rPr>
          <w:rFonts w:ascii="Times New Roman" w:hAnsi="Times New Roman" w:eastAsia="Times New Roman" w:cs="Times New Roman"/>
          <w:sz w:val="24"/>
          <w:szCs w:val="24"/>
        </w:rPr>
        <w:t xml:space="preserve">，求 </w:t>
      </w:r>
      <w:r>
        <w:rPr>
          <w:rStyle w:val="4"/>
          <w:sz w:val="24"/>
          <w:szCs w:val="24"/>
          <w:shd w:val="clear" w:color="auto" w:fill="F8F8FA"/>
        </w:rPr>
        <w:t>{a,b}</w:t>
      </w:r>
      <w:r>
        <w:rPr>
          <w:rFonts w:ascii="Times New Roman" w:hAnsi="Times New Roman" w:eastAsia="Times New Roman" w:cs="Times New Roman"/>
          <w:sz w:val="24"/>
          <w:szCs w:val="24"/>
        </w:rPr>
        <w:t xml:space="preserve"> 和 </w:t>
      </w:r>
      <w:r>
        <w:rPr>
          <w:rStyle w:val="4"/>
          <w:sz w:val="24"/>
          <w:szCs w:val="24"/>
          <w:shd w:val="clear" w:color="auto" w:fill="F8F8FA"/>
        </w:rPr>
        <w:t>{4{a}}</w:t>
      </w:r>
      <w:r>
        <w:rPr>
          <w:rFonts w:ascii="Times New Roman" w:hAnsi="Times New Roman" w:eastAsia="Times New Roman" w:cs="Times New Roman"/>
          <w:sz w:val="24"/>
          <w:szCs w:val="24"/>
        </w:rPr>
        <w:t xml:space="preserve"> 的值。</w:t>
      </w:r>
    </w:p>
    <w:p w14:paraId="364FD889">
      <w:pPr>
        <w:spacing w:after="240"/>
        <w:rPr>
          <w:sz w:val="24"/>
          <w:szCs w:val="24"/>
        </w:rPr>
      </w:pPr>
      <w:r>
        <w:rPr>
          <w:b/>
          <w:sz w:val="24"/>
          <w:szCs w:val="24"/>
        </w:rPr>
        <w:t>解答（详细）</w:t>
      </w:r>
    </w:p>
    <w:p w14:paraId="0F764E93">
      <w:pPr>
        <w:numPr>
          <w:ilvl w:val="0"/>
          <w:numId w:val="27"/>
        </w:numPr>
        <w:rPr>
          <w:sz w:val="24"/>
          <w:szCs w:val="24"/>
        </w:rPr>
      </w:pPr>
      <w:r>
        <w:rPr>
          <w:rStyle w:val="4"/>
          <w:sz w:val="24"/>
          <w:szCs w:val="24"/>
          <w:shd w:val="clear" w:color="auto" w:fill="F8F8FA"/>
        </w:rPr>
        <w:t>{a,b}</w:t>
      </w:r>
      <w:r>
        <w:rPr>
          <w:rFonts w:ascii="Times New Roman" w:hAnsi="Times New Roman" w:eastAsia="Times New Roman" w:cs="Times New Roman"/>
          <w:sz w:val="24"/>
          <w:szCs w:val="24"/>
        </w:rPr>
        <w:t xml:space="preserve"> → 3 位：</w:t>
      </w:r>
      <w:r>
        <w:rPr>
          <w:rStyle w:val="4"/>
          <w:sz w:val="24"/>
          <w:szCs w:val="24"/>
          <w:shd w:val="clear" w:color="auto" w:fill="F8F8FA"/>
        </w:rPr>
        <w:t>3'b100</w:t>
      </w:r>
      <w:r>
        <w:rPr>
          <w:rFonts w:ascii="Times New Roman" w:hAnsi="Times New Roman" w:eastAsia="Times New Roman" w:cs="Times New Roman"/>
          <w:sz w:val="24"/>
          <w:szCs w:val="24"/>
        </w:rPr>
        <w:t>（a 做最高位）。</w:t>
      </w:r>
    </w:p>
    <w:p w14:paraId="717D1D18">
      <w:pPr>
        <w:numPr>
          <w:ilvl w:val="0"/>
          <w:numId w:val="27"/>
        </w:numPr>
        <w:rPr>
          <w:sz w:val="24"/>
          <w:szCs w:val="24"/>
        </w:rPr>
      </w:pPr>
      <w:r>
        <w:rPr>
          <w:rStyle w:val="4"/>
          <w:sz w:val="24"/>
          <w:szCs w:val="24"/>
          <w:shd w:val="clear" w:color="auto" w:fill="F8F8FA"/>
        </w:rPr>
        <w:t>{4{a}}</w:t>
      </w:r>
      <w:r>
        <w:rPr>
          <w:rFonts w:ascii="Times New Roman" w:hAnsi="Times New Roman" w:eastAsia="Times New Roman" w:cs="Times New Roman"/>
          <w:sz w:val="24"/>
          <w:szCs w:val="24"/>
        </w:rPr>
        <w:t xml:space="preserve"> → </w:t>
      </w:r>
      <w:r>
        <w:rPr>
          <w:rStyle w:val="4"/>
          <w:sz w:val="24"/>
          <w:szCs w:val="24"/>
          <w:shd w:val="clear" w:color="auto" w:fill="F8F8FA"/>
        </w:rPr>
        <w:t>4'b1111</w:t>
      </w:r>
      <w:r>
        <w:rPr>
          <w:rFonts w:ascii="Times New Roman" w:hAnsi="Times New Roman" w:eastAsia="Times New Roman" w:cs="Times New Roman"/>
          <w:sz w:val="24"/>
          <w:szCs w:val="24"/>
        </w:rPr>
        <w:t>。</w:t>
      </w:r>
      <w:r>
        <w:rPr>
          <w:sz w:val="24"/>
          <w:szCs w:val="24"/>
        </w:rPr>
        <w:br w:type="textWrapping"/>
      </w:r>
      <w:r>
        <w:rPr>
          <w:rFonts w:ascii="Times New Roman" w:hAnsi="Times New Roman" w:eastAsia="Times New Roman" w:cs="Times New Roman"/>
          <w:sz w:val="24"/>
          <w:szCs w:val="24"/>
        </w:rPr>
        <w:t>这与课件例子一致。</w:t>
      </w:r>
    </w:p>
    <w:p w14:paraId="1D091AF5">
      <w:pPr>
        <w:spacing w:before="240" w:line="271" w:lineRule="auto"/>
        <w:rPr>
          <w:sz w:val="24"/>
          <w:szCs w:val="24"/>
        </w:rPr>
      </w:pPr>
      <w:bookmarkStart w:id="16" w:name="知识点_3_阻塞_vs_非阻塞_配合时序_组合建模"/>
      <w:r>
        <w:rPr>
          <w:rFonts w:ascii="Times New Roman" w:hAnsi="Times New Roman" w:eastAsia="Times New Roman" w:cs="Times New Roman"/>
          <w:b/>
          <w:sz w:val="24"/>
          <w:szCs w:val="24"/>
        </w:rPr>
        <w:t xml:space="preserve">知识点 3：阻塞 </w:t>
      </w:r>
      <w:r>
        <w:rPr>
          <w:rStyle w:val="4"/>
          <w:b/>
          <w:sz w:val="24"/>
          <w:szCs w:val="24"/>
          <w:shd w:val="clear" w:color="auto" w:fill="F8F8FA"/>
        </w:rPr>
        <w:t>=</w:t>
      </w:r>
      <w:r>
        <w:rPr>
          <w:rFonts w:ascii="Times New Roman" w:hAnsi="Times New Roman" w:eastAsia="Times New Roman" w:cs="Times New Roman"/>
          <w:b/>
          <w:sz w:val="24"/>
          <w:szCs w:val="24"/>
        </w:rPr>
        <w:t xml:space="preserve"> vs 非阻塞 </w:t>
      </w:r>
      <w:r>
        <w:rPr>
          <w:rStyle w:val="4"/>
          <w:b/>
          <w:sz w:val="24"/>
          <w:szCs w:val="24"/>
          <w:shd w:val="clear" w:color="auto" w:fill="F8F8FA"/>
        </w:rPr>
        <w:t>&lt;=</w:t>
      </w:r>
      <w:r>
        <w:rPr>
          <w:rFonts w:ascii="Times New Roman" w:hAnsi="Times New Roman" w:eastAsia="Times New Roman" w:cs="Times New Roman"/>
          <w:b/>
          <w:sz w:val="24"/>
          <w:szCs w:val="24"/>
        </w:rPr>
        <w:t>（配合时序/组合建模）</w:t>
      </w:r>
      <w:bookmarkEnd w:id="16"/>
    </w:p>
    <w:p w14:paraId="34BE9F46">
      <w:pPr>
        <w:spacing w:after="240"/>
        <w:rPr>
          <w:sz w:val="24"/>
          <w:szCs w:val="24"/>
        </w:rPr>
      </w:pPr>
      <w:r>
        <w:rPr>
          <w:b/>
          <w:sz w:val="24"/>
          <w:szCs w:val="24"/>
        </w:rPr>
        <w:t>要点（必背）</w:t>
      </w:r>
    </w:p>
    <w:p w14:paraId="272EC749">
      <w:pPr>
        <w:numPr>
          <w:ilvl w:val="0"/>
          <w:numId w:val="28"/>
        </w:numPr>
        <w:rPr>
          <w:sz w:val="24"/>
          <w:szCs w:val="24"/>
        </w:rPr>
      </w:pPr>
      <w:r>
        <w:rPr>
          <w:rFonts w:ascii="Times New Roman" w:hAnsi="Times New Roman" w:eastAsia="Times New Roman" w:cs="Times New Roman"/>
          <w:sz w:val="24"/>
          <w:szCs w:val="24"/>
        </w:rPr>
        <w:t>阻塞：计算 RHS 并立即更新 LHS；块内后续语句“看得到”新值。</w:t>
      </w:r>
    </w:p>
    <w:p w14:paraId="21C30157">
      <w:pPr>
        <w:numPr>
          <w:ilvl w:val="0"/>
          <w:numId w:val="28"/>
        </w:numPr>
        <w:rPr>
          <w:sz w:val="24"/>
          <w:szCs w:val="24"/>
        </w:rPr>
      </w:pPr>
      <w:r>
        <w:rPr>
          <w:rFonts w:ascii="Times New Roman" w:hAnsi="Times New Roman" w:eastAsia="Times New Roman" w:cs="Times New Roman"/>
          <w:sz w:val="24"/>
          <w:szCs w:val="24"/>
        </w:rPr>
        <w:t>非阻塞：先计算 RHS，LHS 的更新被调度到后面统一发生（常用于时序逻辑）。</w:t>
      </w:r>
    </w:p>
    <w:p w14:paraId="769E61EB">
      <w:pPr>
        <w:numPr>
          <w:ilvl w:val="0"/>
          <w:numId w:val="28"/>
        </w:numPr>
        <w:rPr>
          <w:sz w:val="24"/>
          <w:szCs w:val="24"/>
        </w:rPr>
      </w:pPr>
      <w:r>
        <w:rPr>
          <w:rFonts w:ascii="Times New Roman" w:hAnsi="Times New Roman" w:eastAsia="Times New Roman" w:cs="Times New Roman"/>
          <w:sz w:val="24"/>
          <w:szCs w:val="24"/>
        </w:rPr>
        <w:t>交换寄存器值（经典题）：应使用非阻塞。</w:t>
      </w:r>
    </w:p>
    <w:p w14:paraId="5A02DEC2">
      <w:pPr>
        <w:spacing w:after="240"/>
        <w:rPr>
          <w:sz w:val="24"/>
          <w:szCs w:val="24"/>
        </w:rPr>
      </w:pPr>
      <w:r>
        <w:rPr>
          <w:b/>
          <w:sz w:val="24"/>
          <w:szCs w:val="24"/>
        </w:rPr>
        <w:t>例题</w:t>
      </w:r>
      <w:r>
        <w:rPr>
          <w:rFonts w:ascii="Times New Roman" w:hAnsi="Times New Roman" w:eastAsia="Times New Roman" w:cs="Times New Roman"/>
          <w:sz w:val="24"/>
          <w:szCs w:val="24"/>
        </w:rPr>
        <w:t>（为什么能交换？）</w:t>
      </w:r>
    </w:p>
    <w:p w14:paraId="6BDFAA5B">
      <w:pPr>
        <w:shd w:val="clear" w:fill="F8F8FA"/>
        <w:rPr>
          <w:sz w:val="24"/>
          <w:szCs w:val="24"/>
        </w:rPr>
      </w:pPr>
      <w:r>
        <w:rPr>
          <w:rStyle w:val="4"/>
          <w:rFonts w:ascii="Consolas" w:hAnsi="Consolas" w:eastAsia="Consolas" w:cs="Consolas"/>
          <w:sz w:val="24"/>
          <w:szCs w:val="24"/>
        </w:rPr>
        <w:t>always @(posedge clk)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 &lt;=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b &lt;= a;</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38B16EB7">
      <w:pPr>
        <w:spacing w:after="240"/>
        <w:rPr>
          <w:sz w:val="24"/>
          <w:szCs w:val="24"/>
        </w:rPr>
      </w:pPr>
      <w:r>
        <w:rPr>
          <w:rFonts w:ascii="Times New Roman" w:hAnsi="Times New Roman" w:eastAsia="Times New Roman" w:cs="Times New Roman"/>
          <w:sz w:val="24"/>
          <w:szCs w:val="24"/>
        </w:rPr>
        <w:t xml:space="preserve">问：为什么 </w:t>
      </w:r>
      <w:r>
        <w:rPr>
          <w:rStyle w:val="4"/>
          <w:sz w:val="24"/>
          <w:szCs w:val="24"/>
          <w:shd w:val="clear" w:color="auto" w:fill="F8F8FA"/>
        </w:rPr>
        <w:t>a/b</w:t>
      </w:r>
      <w:r>
        <w:rPr>
          <w:rFonts w:ascii="Times New Roman" w:hAnsi="Times New Roman" w:eastAsia="Times New Roman" w:cs="Times New Roman"/>
          <w:sz w:val="24"/>
          <w:szCs w:val="24"/>
        </w:rPr>
        <w:t xml:space="preserve"> 会交换？如果用 </w:t>
      </w:r>
      <w:r>
        <w:rPr>
          <w:rStyle w:val="4"/>
          <w:sz w:val="24"/>
          <w:szCs w:val="24"/>
          <w:shd w:val="clear" w:color="auto" w:fill="F8F8FA"/>
        </w:rPr>
        <w:t>=</w:t>
      </w:r>
      <w:r>
        <w:rPr>
          <w:rFonts w:ascii="Times New Roman" w:hAnsi="Times New Roman" w:eastAsia="Times New Roman" w:cs="Times New Roman"/>
          <w:sz w:val="24"/>
          <w:szCs w:val="24"/>
        </w:rPr>
        <w:t xml:space="preserve"> 会怎样？</w:t>
      </w:r>
    </w:p>
    <w:p w14:paraId="6A8A60DA">
      <w:pPr>
        <w:spacing w:after="240"/>
        <w:rPr>
          <w:sz w:val="24"/>
          <w:szCs w:val="24"/>
        </w:rPr>
      </w:pPr>
      <w:r>
        <w:rPr>
          <w:b/>
          <w:sz w:val="24"/>
          <w:szCs w:val="24"/>
        </w:rPr>
        <w:t>解答（详细）</w:t>
      </w:r>
    </w:p>
    <w:p w14:paraId="3F155841">
      <w:pPr>
        <w:numPr>
          <w:ilvl w:val="0"/>
          <w:numId w:val="29"/>
        </w:numPr>
        <w:rPr>
          <w:sz w:val="24"/>
          <w:szCs w:val="24"/>
        </w:rPr>
      </w:pPr>
      <w:r>
        <w:rPr>
          <w:rFonts w:ascii="Times New Roman" w:hAnsi="Times New Roman" w:eastAsia="Times New Roman" w:cs="Times New Roman"/>
          <w:sz w:val="24"/>
          <w:szCs w:val="24"/>
        </w:rPr>
        <w:t xml:space="preserve">用 </w:t>
      </w:r>
      <w:r>
        <w:rPr>
          <w:rStyle w:val="4"/>
          <w:sz w:val="24"/>
          <w:szCs w:val="24"/>
          <w:shd w:val="clear" w:color="auto" w:fill="F8F8FA"/>
        </w:rPr>
        <w:t>&lt;=</w:t>
      </w:r>
      <w:r>
        <w:rPr>
          <w:rFonts w:ascii="Times New Roman" w:hAnsi="Times New Roman" w:eastAsia="Times New Roman" w:cs="Times New Roman"/>
          <w:sz w:val="24"/>
          <w:szCs w:val="24"/>
        </w:rPr>
        <w:t>：在同一时刻先把 RHS 都算出来（保存旧的 a、b），最后统一更新 LHS，所以实现交换。</w:t>
      </w:r>
    </w:p>
    <w:p w14:paraId="7C81DAA5">
      <w:pPr>
        <w:numPr>
          <w:ilvl w:val="0"/>
          <w:numId w:val="29"/>
        </w:numPr>
        <w:rPr>
          <w:sz w:val="24"/>
          <w:szCs w:val="24"/>
        </w:rPr>
      </w:pPr>
      <w:r>
        <w:rPr>
          <w:rFonts w:ascii="Times New Roman" w:hAnsi="Times New Roman" w:eastAsia="Times New Roman" w:cs="Times New Roman"/>
          <w:sz w:val="24"/>
          <w:szCs w:val="24"/>
        </w:rPr>
        <w:t xml:space="preserve">若用 </w:t>
      </w:r>
      <w:r>
        <w:rPr>
          <w:rStyle w:val="4"/>
          <w:sz w:val="24"/>
          <w:szCs w:val="24"/>
          <w:shd w:val="clear" w:color="auto" w:fill="F8F8FA"/>
        </w:rPr>
        <w:t>=</w:t>
      </w:r>
      <w:r>
        <w:rPr>
          <w:rFonts w:ascii="Times New Roman" w:hAnsi="Times New Roman" w:eastAsia="Times New Roman" w:cs="Times New Roman"/>
          <w:sz w:val="24"/>
          <w:szCs w:val="24"/>
        </w:rPr>
        <w:t xml:space="preserve">：第一句 </w:t>
      </w:r>
      <w:r>
        <w:rPr>
          <w:rStyle w:val="4"/>
          <w:sz w:val="24"/>
          <w:szCs w:val="24"/>
          <w:shd w:val="clear" w:color="auto" w:fill="F8F8FA"/>
        </w:rPr>
        <w:t>a=b</w:t>
      </w:r>
      <w:r>
        <w:rPr>
          <w:rFonts w:ascii="Times New Roman" w:hAnsi="Times New Roman" w:eastAsia="Times New Roman" w:cs="Times New Roman"/>
          <w:sz w:val="24"/>
          <w:szCs w:val="24"/>
        </w:rPr>
        <w:t xml:space="preserve"> 后 a 立刻变成 b，第二句 </w:t>
      </w:r>
      <w:r>
        <w:rPr>
          <w:rStyle w:val="4"/>
          <w:sz w:val="24"/>
          <w:szCs w:val="24"/>
          <w:shd w:val="clear" w:color="auto" w:fill="F8F8FA"/>
        </w:rPr>
        <w:t>b=a</w:t>
      </w:r>
      <w:r>
        <w:rPr>
          <w:rFonts w:ascii="Times New Roman" w:hAnsi="Times New Roman" w:eastAsia="Times New Roman" w:cs="Times New Roman"/>
          <w:sz w:val="24"/>
          <w:szCs w:val="24"/>
        </w:rPr>
        <w:t xml:space="preserve"> 就把 b 也变成“新 a（即旧 b）”，结果 </w:t>
      </w:r>
      <w:r>
        <w:rPr>
          <w:b/>
          <w:sz w:val="24"/>
          <w:szCs w:val="24"/>
        </w:rPr>
        <w:t>a、b 都变成旧 b</w:t>
      </w:r>
      <w:r>
        <w:rPr>
          <w:rFonts w:ascii="Times New Roman" w:hAnsi="Times New Roman" w:eastAsia="Times New Roman" w:cs="Times New Roman"/>
          <w:sz w:val="24"/>
          <w:szCs w:val="24"/>
        </w:rPr>
        <w:t>（不交换）。</w:t>
      </w:r>
    </w:p>
    <w:p w14:paraId="74B0DA60">
      <w:pPr>
        <w:spacing w:before="240" w:line="271" w:lineRule="auto"/>
        <w:rPr>
          <w:sz w:val="24"/>
          <w:szCs w:val="24"/>
        </w:rPr>
      </w:pPr>
      <w:bookmarkStart w:id="17" w:name="知识点_4_顺序块_begin_end_与并行块_fork_join_概念_仿真"/>
      <w:r>
        <w:rPr>
          <w:rFonts w:ascii="Times New Roman" w:hAnsi="Times New Roman" w:eastAsia="Times New Roman" w:cs="Times New Roman"/>
          <w:b/>
          <w:sz w:val="24"/>
          <w:szCs w:val="24"/>
        </w:rPr>
        <w:t>知识点 4：顺序块 begin-end 与并行块 fork-join（概念+仿真）</w:t>
      </w:r>
      <w:bookmarkEnd w:id="17"/>
    </w:p>
    <w:p w14:paraId="478E989A">
      <w:pPr>
        <w:spacing w:after="240"/>
        <w:rPr>
          <w:sz w:val="24"/>
          <w:szCs w:val="24"/>
        </w:rPr>
      </w:pPr>
      <w:r>
        <w:rPr>
          <w:b/>
          <w:sz w:val="24"/>
          <w:szCs w:val="24"/>
        </w:rPr>
        <w:t>要点</w:t>
      </w:r>
    </w:p>
    <w:p w14:paraId="2A1B828F">
      <w:pPr>
        <w:numPr>
          <w:ilvl w:val="0"/>
          <w:numId w:val="30"/>
        </w:numPr>
        <w:rPr>
          <w:sz w:val="24"/>
          <w:szCs w:val="24"/>
        </w:rPr>
      </w:pPr>
      <w:r>
        <w:rPr>
          <w:rFonts w:ascii="Times New Roman" w:hAnsi="Times New Roman" w:eastAsia="Times New Roman" w:cs="Times New Roman"/>
          <w:sz w:val="24"/>
          <w:szCs w:val="24"/>
        </w:rPr>
        <w:t xml:space="preserve">两类语句块：顺序块 </w:t>
      </w:r>
      <w:r>
        <w:rPr>
          <w:rStyle w:val="4"/>
          <w:sz w:val="24"/>
          <w:szCs w:val="24"/>
          <w:shd w:val="clear" w:color="auto" w:fill="F8F8FA"/>
        </w:rPr>
        <w:t>begin...end</w:t>
      </w:r>
      <w:r>
        <w:rPr>
          <w:rFonts w:ascii="Times New Roman" w:hAnsi="Times New Roman" w:eastAsia="Times New Roman" w:cs="Times New Roman"/>
          <w:sz w:val="24"/>
          <w:szCs w:val="24"/>
        </w:rPr>
        <w:t xml:space="preserve">、并行块 </w:t>
      </w:r>
      <w:r>
        <w:rPr>
          <w:rStyle w:val="4"/>
          <w:sz w:val="24"/>
          <w:szCs w:val="24"/>
          <w:shd w:val="clear" w:color="auto" w:fill="F8F8FA"/>
        </w:rPr>
        <w:t>fork...join</w:t>
      </w:r>
    </w:p>
    <w:p w14:paraId="6265D93B">
      <w:pPr>
        <w:numPr>
          <w:ilvl w:val="0"/>
          <w:numId w:val="30"/>
        </w:numPr>
        <w:rPr>
          <w:sz w:val="24"/>
          <w:szCs w:val="24"/>
        </w:rPr>
      </w:pPr>
      <w:r>
        <w:rPr>
          <w:rFonts w:ascii="Times New Roman" w:hAnsi="Times New Roman" w:eastAsia="Times New Roman" w:cs="Times New Roman"/>
          <w:sz w:val="24"/>
          <w:szCs w:val="24"/>
        </w:rPr>
        <w:t>并行块格式：</w:t>
      </w:r>
      <w:r>
        <w:rPr>
          <w:sz w:val="24"/>
          <w:szCs w:val="24"/>
        </w:rPr>
        <w:br w:type="textWrapping"/>
      </w:r>
      <w:r>
        <w:rPr>
          <w:rStyle w:val="4"/>
          <w:sz w:val="24"/>
          <w:szCs w:val="24"/>
          <w:shd w:val="clear" w:color="auto" w:fill="F8F8FA"/>
        </w:rPr>
        <w:t>fork ... join</w:t>
      </w:r>
    </w:p>
    <w:p w14:paraId="724DCE0E">
      <w:pPr>
        <w:numPr>
          <w:ilvl w:val="0"/>
          <w:numId w:val="30"/>
        </w:numPr>
        <w:rPr>
          <w:sz w:val="24"/>
          <w:szCs w:val="24"/>
        </w:rPr>
      </w:pPr>
      <w:r>
        <w:rPr>
          <w:rFonts w:ascii="Times New Roman" w:hAnsi="Times New Roman" w:eastAsia="Times New Roman" w:cs="Times New Roman"/>
          <w:sz w:val="24"/>
          <w:szCs w:val="24"/>
        </w:rPr>
        <w:t>注意：</w:t>
      </w:r>
      <w:r>
        <w:rPr>
          <w:rStyle w:val="4"/>
          <w:sz w:val="24"/>
          <w:szCs w:val="24"/>
          <w:shd w:val="clear" w:color="auto" w:fill="F8F8FA"/>
        </w:rPr>
        <w:t>fork/join</w:t>
      </w:r>
      <w:r>
        <w:rPr>
          <w:rFonts w:ascii="Times New Roman" w:hAnsi="Times New Roman" w:eastAsia="Times New Roman" w:cs="Times New Roman"/>
          <w:sz w:val="24"/>
          <w:szCs w:val="24"/>
        </w:rPr>
        <w:t xml:space="preserve"> 通常用于仿真激励（很多综合器不支持，见第 5 章可综合性列表）。</w:t>
      </w:r>
    </w:p>
    <w:p w14:paraId="5FABD3DE">
      <w:pPr>
        <w:spacing w:after="240"/>
        <w:rPr>
          <w:sz w:val="24"/>
          <w:szCs w:val="24"/>
        </w:rPr>
      </w:pPr>
      <w:r>
        <w:rPr>
          <w:b/>
          <w:sz w:val="24"/>
          <w:szCs w:val="24"/>
        </w:rPr>
        <w:t>例题</w:t>
      </w:r>
      <w:r>
        <w:rPr>
          <w:rFonts w:ascii="Times New Roman" w:hAnsi="Times New Roman" w:eastAsia="Times New Roman" w:cs="Times New Roman"/>
          <w:sz w:val="24"/>
          <w:szCs w:val="24"/>
        </w:rPr>
        <w:t>（波形理解题）</w:t>
      </w:r>
    </w:p>
    <w:p w14:paraId="3861C70D">
      <w:pPr>
        <w:shd w:val="clear" w:fill="F8F8FA"/>
        <w:rPr>
          <w:sz w:val="24"/>
          <w:szCs w:val="24"/>
        </w:rPr>
      </w:pPr>
      <w:r>
        <w:rPr>
          <w:rStyle w:val="4"/>
          <w:rFonts w:ascii="Consolas" w:hAnsi="Consolas" w:eastAsia="Consolas" w:cs="Consolas"/>
          <w:sz w:val="24"/>
          <w:szCs w:val="24"/>
        </w:rPr>
        <w:t>initial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fork</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#10 x = 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#20 x = 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join</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7B7838CB">
      <w:pPr>
        <w:spacing w:after="240"/>
        <w:rPr>
          <w:sz w:val="24"/>
          <w:szCs w:val="24"/>
        </w:rPr>
      </w:pPr>
      <w:r>
        <w:rPr>
          <w:rFonts w:ascii="Times New Roman" w:hAnsi="Times New Roman" w:eastAsia="Times New Roman" w:cs="Times New Roman"/>
          <w:sz w:val="24"/>
          <w:szCs w:val="24"/>
        </w:rPr>
        <w:t>问：x 在 10、20 时刻分别是什么？</w:t>
      </w:r>
    </w:p>
    <w:p w14:paraId="2CA8DC91">
      <w:pPr>
        <w:spacing w:after="240"/>
        <w:rPr>
          <w:sz w:val="24"/>
          <w:szCs w:val="24"/>
        </w:rPr>
      </w:pPr>
      <w:r>
        <w:rPr>
          <w:b/>
          <w:sz w:val="24"/>
          <w:szCs w:val="24"/>
        </w:rPr>
        <w:t>解答（详细）</w:t>
      </w:r>
    </w:p>
    <w:p w14:paraId="5DC76A18">
      <w:pPr>
        <w:numPr>
          <w:ilvl w:val="0"/>
          <w:numId w:val="31"/>
        </w:numPr>
        <w:spacing w:after="240"/>
        <w:rPr>
          <w:sz w:val="24"/>
          <w:szCs w:val="24"/>
        </w:rPr>
      </w:pPr>
      <w:r>
        <w:rPr>
          <w:rFonts w:ascii="Times New Roman" w:hAnsi="Times New Roman" w:eastAsia="Times New Roman" w:cs="Times New Roman"/>
          <w:sz w:val="24"/>
          <w:szCs w:val="24"/>
        </w:rPr>
        <w:t>fork 里两条语句同时开始计时：</w:t>
      </w:r>
    </w:p>
    <w:p w14:paraId="307D8505">
      <w:pPr>
        <w:numPr>
          <w:ilvl w:val="1"/>
          <w:numId w:val="31"/>
        </w:numPr>
        <w:rPr>
          <w:sz w:val="24"/>
          <w:szCs w:val="24"/>
        </w:rPr>
      </w:pPr>
      <w:r>
        <w:rPr>
          <w:rFonts w:ascii="Times New Roman" w:hAnsi="Times New Roman" w:eastAsia="Times New Roman" w:cs="Times New Roman"/>
          <w:sz w:val="24"/>
          <w:szCs w:val="24"/>
        </w:rPr>
        <w:t>t=10：</w:t>
      </w:r>
      <w:r>
        <w:rPr>
          <w:rStyle w:val="4"/>
          <w:sz w:val="24"/>
          <w:szCs w:val="24"/>
          <w:shd w:val="clear" w:color="auto" w:fill="F8F8FA"/>
        </w:rPr>
        <w:t>x=1</w:t>
      </w:r>
    </w:p>
    <w:p w14:paraId="4B065D7B">
      <w:pPr>
        <w:numPr>
          <w:ilvl w:val="1"/>
          <w:numId w:val="31"/>
        </w:numPr>
        <w:rPr>
          <w:sz w:val="24"/>
          <w:szCs w:val="24"/>
        </w:rPr>
      </w:pPr>
      <w:r>
        <w:rPr>
          <w:rFonts w:ascii="Times New Roman" w:hAnsi="Times New Roman" w:eastAsia="Times New Roman" w:cs="Times New Roman"/>
          <w:sz w:val="24"/>
          <w:szCs w:val="24"/>
        </w:rPr>
        <w:t>t=20：</w:t>
      </w:r>
      <w:r>
        <w:rPr>
          <w:rStyle w:val="4"/>
          <w:sz w:val="24"/>
          <w:szCs w:val="24"/>
          <w:shd w:val="clear" w:color="auto" w:fill="F8F8FA"/>
        </w:rPr>
        <w:t>x=0</w:t>
      </w:r>
    </w:p>
    <w:p w14:paraId="2516329D">
      <w:pPr>
        <w:numPr>
          <w:ilvl w:val="0"/>
          <w:numId w:val="31"/>
        </w:numPr>
        <w:spacing w:after="240"/>
        <w:rPr>
          <w:sz w:val="24"/>
          <w:szCs w:val="24"/>
        </w:rPr>
      </w:pPr>
      <w:r>
        <w:rPr>
          <w:rFonts w:ascii="Times New Roman" w:hAnsi="Times New Roman" w:eastAsia="Times New Roman" w:cs="Times New Roman"/>
          <w:sz w:val="24"/>
          <w:szCs w:val="24"/>
        </w:rPr>
        <w:t>fork/join 是“并行调度”，与顺序块延时“累加”不同。</w:t>
      </w:r>
    </w:p>
    <w:p w14:paraId="2B7500AE">
      <w:pPr>
        <w:spacing w:before="240" w:line="271" w:lineRule="auto"/>
        <w:rPr>
          <w:sz w:val="24"/>
          <w:szCs w:val="24"/>
        </w:rPr>
      </w:pPr>
      <w:bookmarkStart w:id="18" w:name="三_第5章_if_else_case_for_顺序块_并行块_生成块"/>
      <w:r>
        <w:rPr>
          <w:rFonts w:ascii="Times New Roman" w:hAnsi="Times New Roman" w:eastAsia="Times New Roman" w:cs="Times New Roman"/>
          <w:b/>
          <w:sz w:val="24"/>
          <w:szCs w:val="24"/>
        </w:rPr>
        <w:t>三、第5章（if-else / case / for / 顺序块 / 并行块 / 生成块）</w:t>
      </w:r>
      <w:bookmarkEnd w:id="18"/>
    </w:p>
    <w:p w14:paraId="1369314F">
      <w:pPr>
        <w:spacing w:before="240" w:line="271" w:lineRule="auto"/>
        <w:rPr>
          <w:sz w:val="24"/>
          <w:szCs w:val="24"/>
        </w:rPr>
      </w:pPr>
      <w:bookmarkStart w:id="19" w:name="知识点_1_if_else_语句三态判断_0_x_z_都当_假"/>
      <w:r>
        <w:rPr>
          <w:rFonts w:ascii="Times New Roman" w:hAnsi="Times New Roman" w:eastAsia="Times New Roman" w:cs="Times New Roman"/>
          <w:b/>
          <w:sz w:val="24"/>
          <w:szCs w:val="24"/>
        </w:rPr>
        <w:t>知识点 1：if-else 语句三态判断（0/x/z 都当“假”）</w:t>
      </w:r>
      <w:bookmarkEnd w:id="19"/>
    </w:p>
    <w:p w14:paraId="2C25A925">
      <w:pPr>
        <w:spacing w:after="240"/>
        <w:rPr>
          <w:sz w:val="24"/>
          <w:szCs w:val="24"/>
        </w:rPr>
      </w:pPr>
      <w:r>
        <w:rPr>
          <w:b/>
          <w:sz w:val="24"/>
          <w:szCs w:val="24"/>
        </w:rPr>
        <w:t>要点（易错）</w:t>
      </w:r>
      <w:r>
        <w:rPr>
          <w:sz w:val="24"/>
          <w:szCs w:val="24"/>
        </w:rPr>
        <w:br w:type="textWrapping"/>
      </w:r>
      <w:r>
        <w:rPr>
          <w:rFonts w:ascii="Times New Roman" w:hAnsi="Times New Roman" w:eastAsia="Times New Roman" w:cs="Times New Roman"/>
          <w:sz w:val="24"/>
          <w:szCs w:val="24"/>
        </w:rPr>
        <w:t>if 后表达式：</w:t>
      </w:r>
      <w:r>
        <w:rPr>
          <w:rStyle w:val="4"/>
          <w:sz w:val="24"/>
          <w:szCs w:val="24"/>
          <w:shd w:val="clear" w:color="auto" w:fill="F8F8FA"/>
        </w:rPr>
        <w:t>0、x、z</w:t>
      </w:r>
      <w:r>
        <w:rPr>
          <w:rFonts w:ascii="Times New Roman" w:hAnsi="Times New Roman" w:eastAsia="Times New Roman" w:cs="Times New Roman"/>
          <w:sz w:val="24"/>
          <w:szCs w:val="24"/>
        </w:rPr>
        <w:t xml:space="preserve"> 按假；</w:t>
      </w:r>
      <w:r>
        <w:rPr>
          <w:rStyle w:val="4"/>
          <w:sz w:val="24"/>
          <w:szCs w:val="24"/>
          <w:shd w:val="clear" w:color="auto" w:fill="F8F8FA"/>
        </w:rPr>
        <w:t>1</w:t>
      </w:r>
      <w:r>
        <w:rPr>
          <w:rFonts w:ascii="Times New Roman" w:hAnsi="Times New Roman" w:eastAsia="Times New Roman" w:cs="Times New Roman"/>
          <w:sz w:val="24"/>
          <w:szCs w:val="24"/>
        </w:rPr>
        <w:t xml:space="preserve"> 按真。</w:t>
      </w:r>
      <w:r>
        <w:rPr>
          <w:sz w:val="24"/>
          <w:szCs w:val="24"/>
        </w:rPr>
        <w:br w:type="textWrapping"/>
      </w:r>
      <w:r>
        <w:rPr>
          <w:rFonts w:ascii="Times New Roman" w:hAnsi="Times New Roman" w:eastAsia="Times New Roman" w:cs="Times New Roman"/>
          <w:sz w:val="24"/>
          <w:szCs w:val="24"/>
        </w:rPr>
        <w:t xml:space="preserve">所以：如果条件里可能出现 </w:t>
      </w:r>
      <w:r>
        <w:rPr>
          <w:rStyle w:val="4"/>
          <w:sz w:val="24"/>
          <w:szCs w:val="24"/>
          <w:shd w:val="clear" w:color="auto" w:fill="F8F8FA"/>
        </w:rPr>
        <w:t>x/z</w:t>
      </w:r>
      <w:r>
        <w:rPr>
          <w:rFonts w:ascii="Times New Roman" w:hAnsi="Times New Roman" w:eastAsia="Times New Roman" w:cs="Times New Roman"/>
          <w:sz w:val="24"/>
          <w:szCs w:val="24"/>
        </w:rPr>
        <w:t>，行为可能与你直觉不同（期末爱考）。</w:t>
      </w:r>
    </w:p>
    <w:p w14:paraId="2F11A5BE">
      <w:pPr>
        <w:spacing w:after="240"/>
        <w:rPr>
          <w:sz w:val="24"/>
          <w:szCs w:val="24"/>
        </w:rPr>
      </w:pPr>
      <w:r>
        <w:rPr>
          <w:b/>
          <w:sz w:val="24"/>
          <w:szCs w:val="24"/>
        </w:rPr>
        <w:t>例题</w:t>
      </w:r>
    </w:p>
    <w:p w14:paraId="768F8E68">
      <w:pPr>
        <w:shd w:val="clear" w:fill="F8F8FA"/>
        <w:rPr>
          <w:sz w:val="24"/>
          <w:szCs w:val="24"/>
        </w:rPr>
      </w:pPr>
      <w:r>
        <w:rPr>
          <w:rStyle w:val="4"/>
          <w:rFonts w:ascii="Consolas" w:hAnsi="Consolas" w:eastAsia="Consolas" w:cs="Consolas"/>
          <w:sz w:val="24"/>
          <w:szCs w:val="24"/>
        </w:rPr>
        <w:t>reg [1:0] s;</w:t>
      </w:r>
      <w:r>
        <w:rPr>
          <w:rStyle w:val="4"/>
          <w:rFonts w:ascii="Consolas" w:hAnsi="Consolas" w:eastAsia="Consolas" w:cs="Consolas"/>
          <w:sz w:val="24"/>
          <w:szCs w:val="24"/>
        </w:rPr>
        <w:br w:type="textWrapping"/>
      </w:r>
      <w:r>
        <w:rPr>
          <w:rStyle w:val="4"/>
          <w:rFonts w:ascii="Consolas" w:hAnsi="Consolas" w:eastAsia="Consolas" w:cs="Consolas"/>
          <w:sz w:val="24"/>
          <w:szCs w:val="24"/>
        </w:rPr>
        <w:t>reg y;</w:t>
      </w:r>
      <w:r>
        <w:rPr>
          <w:rStyle w:val="4"/>
          <w:rFonts w:ascii="Consolas" w:hAnsi="Consolas" w:eastAsia="Consolas" w:cs="Consolas"/>
          <w:sz w:val="24"/>
          <w:szCs w:val="24"/>
        </w:rPr>
        <w:br w:type="textWrapping"/>
      </w:r>
      <w:r>
        <w:rPr>
          <w:rStyle w:val="4"/>
          <w:rFonts w:ascii="Consolas" w:hAnsi="Consolas" w:eastAsia="Consolas" w:cs="Consolas"/>
          <w:sz w:val="24"/>
          <w:szCs w:val="24"/>
        </w:rPr>
        <w:t>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(s) y = 1'b1;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y = 1'b0;</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78D2368B">
      <w:pPr>
        <w:spacing w:after="240"/>
        <w:rPr>
          <w:sz w:val="24"/>
          <w:szCs w:val="24"/>
        </w:rPr>
      </w:pPr>
      <w:r>
        <w:rPr>
          <w:rFonts w:ascii="Times New Roman" w:hAnsi="Times New Roman" w:eastAsia="Times New Roman" w:cs="Times New Roman"/>
          <w:sz w:val="24"/>
          <w:szCs w:val="24"/>
        </w:rPr>
        <w:t>问：</w:t>
      </w:r>
      <w:r>
        <w:rPr>
          <w:rStyle w:val="4"/>
          <w:sz w:val="24"/>
          <w:szCs w:val="24"/>
          <w:shd w:val="clear" w:color="auto" w:fill="F8F8FA"/>
        </w:rPr>
        <w:t>s=2'b00</w:t>
      </w:r>
      <w:r>
        <w:rPr>
          <w:rFonts w:ascii="Times New Roman" w:hAnsi="Times New Roman" w:eastAsia="Times New Roman" w:cs="Times New Roman"/>
          <w:sz w:val="24"/>
          <w:szCs w:val="24"/>
        </w:rPr>
        <w:t>、</w:t>
      </w:r>
      <w:r>
        <w:rPr>
          <w:rStyle w:val="4"/>
          <w:sz w:val="24"/>
          <w:szCs w:val="24"/>
          <w:shd w:val="clear" w:color="auto" w:fill="F8F8FA"/>
        </w:rPr>
        <w:t>2'b01</w:t>
      </w:r>
      <w:r>
        <w:rPr>
          <w:rFonts w:ascii="Times New Roman" w:hAnsi="Times New Roman" w:eastAsia="Times New Roman" w:cs="Times New Roman"/>
          <w:sz w:val="24"/>
          <w:szCs w:val="24"/>
        </w:rPr>
        <w:t>、</w:t>
      </w:r>
      <w:r>
        <w:rPr>
          <w:rStyle w:val="4"/>
          <w:sz w:val="24"/>
          <w:szCs w:val="24"/>
          <w:shd w:val="clear" w:color="auto" w:fill="F8F8FA"/>
        </w:rPr>
        <w:t>2'b0x</w:t>
      </w:r>
      <w:r>
        <w:rPr>
          <w:rFonts w:ascii="Times New Roman" w:hAnsi="Times New Roman" w:eastAsia="Times New Roman" w:cs="Times New Roman"/>
          <w:sz w:val="24"/>
          <w:szCs w:val="24"/>
        </w:rPr>
        <w:t xml:space="preserve"> 时 </w:t>
      </w:r>
      <w:r>
        <w:rPr>
          <w:rStyle w:val="4"/>
          <w:sz w:val="24"/>
          <w:szCs w:val="24"/>
          <w:shd w:val="clear" w:color="auto" w:fill="F8F8FA"/>
        </w:rPr>
        <w:t>y</w:t>
      </w:r>
      <w:r>
        <w:rPr>
          <w:rFonts w:ascii="Times New Roman" w:hAnsi="Times New Roman" w:eastAsia="Times New Roman" w:cs="Times New Roman"/>
          <w:sz w:val="24"/>
          <w:szCs w:val="24"/>
        </w:rPr>
        <w:t xml:space="preserve"> 分别是多少？</w:t>
      </w:r>
    </w:p>
    <w:p w14:paraId="79CFDCAF">
      <w:pPr>
        <w:spacing w:after="240"/>
        <w:rPr>
          <w:sz w:val="24"/>
          <w:szCs w:val="24"/>
        </w:rPr>
      </w:pPr>
      <w:r>
        <w:rPr>
          <w:b/>
          <w:sz w:val="24"/>
          <w:szCs w:val="24"/>
        </w:rPr>
        <w:t>解答（详细）</w:t>
      </w:r>
    </w:p>
    <w:p w14:paraId="6100AAE5">
      <w:pPr>
        <w:numPr>
          <w:ilvl w:val="0"/>
          <w:numId w:val="32"/>
        </w:numPr>
        <w:rPr>
          <w:sz w:val="24"/>
          <w:szCs w:val="24"/>
        </w:rPr>
      </w:pPr>
      <w:r>
        <w:rPr>
          <w:rStyle w:val="4"/>
          <w:sz w:val="24"/>
          <w:szCs w:val="24"/>
          <w:shd w:val="clear" w:color="auto" w:fill="F8F8FA"/>
        </w:rPr>
        <w:t>s=00</w:t>
      </w:r>
      <w:r>
        <w:rPr>
          <w:rFonts w:ascii="Times New Roman" w:hAnsi="Times New Roman" w:eastAsia="Times New Roman" w:cs="Times New Roman"/>
          <w:sz w:val="24"/>
          <w:szCs w:val="24"/>
        </w:rPr>
        <w:t xml:space="preserve">：逻辑值为 false → </w:t>
      </w:r>
      <w:r>
        <w:rPr>
          <w:rStyle w:val="4"/>
          <w:sz w:val="24"/>
          <w:szCs w:val="24"/>
          <w:shd w:val="clear" w:color="auto" w:fill="F8F8FA"/>
        </w:rPr>
        <w:t>y=0</w:t>
      </w:r>
    </w:p>
    <w:p w14:paraId="215C8CA3">
      <w:pPr>
        <w:numPr>
          <w:ilvl w:val="0"/>
          <w:numId w:val="32"/>
        </w:numPr>
        <w:rPr>
          <w:sz w:val="24"/>
          <w:szCs w:val="24"/>
        </w:rPr>
      </w:pPr>
      <w:r>
        <w:rPr>
          <w:rStyle w:val="4"/>
          <w:sz w:val="24"/>
          <w:szCs w:val="24"/>
          <w:shd w:val="clear" w:color="auto" w:fill="F8F8FA"/>
        </w:rPr>
        <w:t>s=01</w:t>
      </w:r>
      <w:r>
        <w:rPr>
          <w:rFonts w:ascii="Times New Roman" w:hAnsi="Times New Roman" w:eastAsia="Times New Roman" w:cs="Times New Roman"/>
          <w:sz w:val="24"/>
          <w:szCs w:val="24"/>
        </w:rPr>
        <w:t xml:space="preserve">：逻辑值为 true（含 1）→ </w:t>
      </w:r>
      <w:r>
        <w:rPr>
          <w:rStyle w:val="4"/>
          <w:sz w:val="24"/>
          <w:szCs w:val="24"/>
          <w:shd w:val="clear" w:color="auto" w:fill="F8F8FA"/>
        </w:rPr>
        <w:t>y=1</w:t>
      </w:r>
    </w:p>
    <w:p w14:paraId="3528D997">
      <w:pPr>
        <w:numPr>
          <w:ilvl w:val="0"/>
          <w:numId w:val="32"/>
        </w:numPr>
        <w:rPr>
          <w:sz w:val="24"/>
          <w:szCs w:val="24"/>
        </w:rPr>
      </w:pPr>
      <w:r>
        <w:rPr>
          <w:rStyle w:val="4"/>
          <w:sz w:val="24"/>
          <w:szCs w:val="24"/>
          <w:shd w:val="clear" w:color="auto" w:fill="F8F8FA"/>
        </w:rPr>
        <w:t>s=0x</w:t>
      </w:r>
      <w:r>
        <w:rPr>
          <w:rFonts w:ascii="Times New Roman" w:hAnsi="Times New Roman" w:eastAsia="Times New Roman" w:cs="Times New Roman"/>
          <w:sz w:val="24"/>
          <w:szCs w:val="24"/>
        </w:rPr>
        <w:t xml:space="preserve">：只包含 0/x → 按假处理 → </w:t>
      </w:r>
      <w:r>
        <w:rPr>
          <w:rStyle w:val="4"/>
          <w:sz w:val="24"/>
          <w:szCs w:val="24"/>
          <w:shd w:val="clear" w:color="auto" w:fill="F8F8FA"/>
        </w:rPr>
        <w:t>y=0</w:t>
      </w:r>
      <w:r>
        <w:rPr>
          <w:rFonts w:ascii="Times New Roman" w:hAnsi="Times New Roman" w:eastAsia="Times New Roman" w:cs="Times New Roman"/>
          <w:sz w:val="24"/>
          <w:szCs w:val="24"/>
        </w:rPr>
        <w:t>（这是常考陷阱）</w:t>
      </w:r>
    </w:p>
    <w:p w14:paraId="063FD15C">
      <w:pPr>
        <w:spacing w:before="240" w:line="271" w:lineRule="auto"/>
        <w:rPr>
          <w:sz w:val="24"/>
          <w:szCs w:val="24"/>
        </w:rPr>
      </w:pPr>
      <w:bookmarkStart w:id="20" w:name="知识点_2_if_case_写不全会推断锁存器_latch"/>
      <w:r>
        <w:rPr>
          <w:rFonts w:ascii="Times New Roman" w:hAnsi="Times New Roman" w:eastAsia="Times New Roman" w:cs="Times New Roman"/>
          <w:b/>
          <w:sz w:val="24"/>
          <w:szCs w:val="24"/>
        </w:rPr>
        <w:t>知识点 2：if/case 写不全会推断锁存器（latch）</w:t>
      </w:r>
      <w:bookmarkEnd w:id="20"/>
    </w:p>
    <w:p w14:paraId="50FBB287">
      <w:pPr>
        <w:spacing w:after="240"/>
        <w:rPr>
          <w:sz w:val="24"/>
          <w:szCs w:val="24"/>
        </w:rPr>
      </w:pPr>
      <w:r>
        <w:rPr>
          <w:b/>
          <w:sz w:val="24"/>
          <w:szCs w:val="24"/>
        </w:rPr>
        <w:t>要点（必背）</w:t>
      </w:r>
    </w:p>
    <w:p w14:paraId="56DD7567">
      <w:pPr>
        <w:numPr>
          <w:ilvl w:val="0"/>
          <w:numId w:val="33"/>
        </w:numPr>
        <w:rPr>
          <w:sz w:val="24"/>
          <w:szCs w:val="24"/>
        </w:rPr>
      </w:pPr>
      <w:r>
        <w:rPr>
          <w:rFonts w:ascii="Times New Roman" w:hAnsi="Times New Roman" w:eastAsia="Times New Roman" w:cs="Times New Roman"/>
          <w:sz w:val="24"/>
          <w:szCs w:val="24"/>
        </w:rPr>
        <w:t xml:space="preserve">if 最好写 </w:t>
      </w:r>
      <w:r>
        <w:rPr>
          <w:rStyle w:val="4"/>
          <w:sz w:val="24"/>
          <w:szCs w:val="24"/>
          <w:shd w:val="clear" w:color="auto" w:fill="F8F8FA"/>
        </w:rPr>
        <w:t>else</w:t>
      </w:r>
      <w:r>
        <w:rPr>
          <w:rFonts w:ascii="Times New Roman" w:hAnsi="Times New Roman" w:eastAsia="Times New Roman" w:cs="Times New Roman"/>
          <w:sz w:val="24"/>
          <w:szCs w:val="24"/>
        </w:rPr>
        <w:t xml:space="preserve">；case 最好写 </w:t>
      </w:r>
      <w:r>
        <w:rPr>
          <w:rStyle w:val="4"/>
          <w:sz w:val="24"/>
          <w:szCs w:val="24"/>
          <w:shd w:val="clear" w:color="auto" w:fill="F8F8FA"/>
        </w:rPr>
        <w:t>default</w:t>
      </w:r>
      <w:r>
        <w:rPr>
          <w:rFonts w:ascii="Times New Roman" w:hAnsi="Times New Roman" w:eastAsia="Times New Roman" w:cs="Times New Roman"/>
          <w:sz w:val="24"/>
          <w:szCs w:val="24"/>
        </w:rPr>
        <w:t>，否则可能综合出不想要的锁存器。</w:t>
      </w:r>
      <w:r>
        <w:rPr>
          <w:sz w:val="24"/>
          <w:szCs w:val="24"/>
        </w:rPr>
        <w:br w:type="textWrapping"/>
      </w:r>
      <w:r>
        <w:rPr>
          <w:rFonts w:ascii="Times New Roman" w:hAnsi="Times New Roman" w:eastAsia="Times New Roman" w:cs="Times New Roman"/>
          <w:sz w:val="24"/>
          <w:szCs w:val="24"/>
        </w:rPr>
        <w:t>课件直接给了“有锁存器/无锁存器”的对比。</w:t>
      </w:r>
    </w:p>
    <w:p w14:paraId="79694A4C">
      <w:pPr>
        <w:spacing w:after="240"/>
        <w:rPr>
          <w:sz w:val="24"/>
          <w:szCs w:val="24"/>
        </w:rPr>
      </w:pPr>
      <w:r>
        <w:rPr>
          <w:b/>
          <w:sz w:val="24"/>
          <w:szCs w:val="24"/>
        </w:rPr>
        <w:t>例题</w:t>
      </w:r>
      <w:r>
        <w:rPr>
          <w:rFonts w:ascii="Times New Roman" w:hAnsi="Times New Roman" w:eastAsia="Times New Roman" w:cs="Times New Roman"/>
          <w:sz w:val="24"/>
          <w:szCs w:val="24"/>
        </w:rPr>
        <w:t>（改错题）</w:t>
      </w:r>
      <w:r>
        <w:rPr>
          <w:sz w:val="24"/>
          <w:szCs w:val="24"/>
        </w:rPr>
        <w:br w:type="textWrapping"/>
      </w:r>
      <w:r>
        <w:rPr>
          <w:rFonts w:ascii="Times New Roman" w:hAnsi="Times New Roman" w:eastAsia="Times New Roman" w:cs="Times New Roman"/>
          <w:sz w:val="24"/>
          <w:szCs w:val="24"/>
        </w:rPr>
        <w:t>下面代码为什么会推锁存器？如何修改为纯组合逻辑？</w:t>
      </w:r>
    </w:p>
    <w:p w14:paraId="4060615B">
      <w:pPr>
        <w:shd w:val="clear" w:fill="F8F8FA"/>
        <w:rPr>
          <w:sz w:val="24"/>
          <w:szCs w:val="24"/>
        </w:rPr>
      </w:pPr>
      <w:r>
        <w:rPr>
          <w:rStyle w:val="4"/>
          <w:rFonts w:ascii="Consolas" w:hAnsi="Consolas" w:eastAsia="Consolas" w:cs="Consolas"/>
          <w:sz w:val="24"/>
          <w:szCs w:val="24"/>
        </w:rPr>
        <w:t>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(en) q = d;</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669A7197">
      <w:pPr>
        <w:spacing w:after="240"/>
        <w:rPr>
          <w:sz w:val="24"/>
          <w:szCs w:val="24"/>
        </w:rPr>
      </w:pPr>
      <w:r>
        <w:rPr>
          <w:b/>
          <w:sz w:val="24"/>
          <w:szCs w:val="24"/>
        </w:rPr>
        <w:t>解答（详细）</w:t>
      </w:r>
    </w:p>
    <w:p w14:paraId="497DD534">
      <w:pPr>
        <w:numPr>
          <w:ilvl w:val="0"/>
          <w:numId w:val="34"/>
        </w:numPr>
        <w:rPr>
          <w:sz w:val="24"/>
          <w:szCs w:val="24"/>
        </w:rPr>
      </w:pPr>
      <w:r>
        <w:rPr>
          <w:rFonts w:ascii="Times New Roman" w:hAnsi="Times New Roman" w:eastAsia="Times New Roman" w:cs="Times New Roman"/>
          <w:sz w:val="24"/>
          <w:szCs w:val="24"/>
        </w:rPr>
        <w:t>原因：</w:t>
      </w:r>
      <w:r>
        <w:rPr>
          <w:rStyle w:val="4"/>
          <w:sz w:val="24"/>
          <w:szCs w:val="24"/>
          <w:shd w:val="clear" w:color="auto" w:fill="F8F8FA"/>
        </w:rPr>
        <w:t>en=0</w:t>
      </w:r>
      <w:r>
        <w:rPr>
          <w:rFonts w:ascii="Times New Roman" w:hAnsi="Times New Roman" w:eastAsia="Times New Roman" w:cs="Times New Roman"/>
          <w:sz w:val="24"/>
          <w:szCs w:val="24"/>
        </w:rPr>
        <w:t xml:space="preserve"> 时 </w:t>
      </w:r>
      <w:r>
        <w:rPr>
          <w:rStyle w:val="4"/>
          <w:sz w:val="24"/>
          <w:szCs w:val="24"/>
          <w:shd w:val="clear" w:color="auto" w:fill="F8F8FA"/>
        </w:rPr>
        <w:t>q</w:t>
      </w:r>
      <w:r>
        <w:rPr>
          <w:rFonts w:ascii="Times New Roman" w:hAnsi="Times New Roman" w:eastAsia="Times New Roman" w:cs="Times New Roman"/>
          <w:sz w:val="24"/>
          <w:szCs w:val="24"/>
        </w:rPr>
        <w:t xml:space="preserve"> 没有被赋值，综合器为了保持 </w:t>
      </w:r>
      <w:r>
        <w:rPr>
          <w:rStyle w:val="4"/>
          <w:sz w:val="24"/>
          <w:szCs w:val="24"/>
          <w:shd w:val="clear" w:color="auto" w:fill="F8F8FA"/>
        </w:rPr>
        <w:t>q</w:t>
      </w:r>
      <w:r>
        <w:rPr>
          <w:rFonts w:ascii="Times New Roman" w:hAnsi="Times New Roman" w:eastAsia="Times New Roman" w:cs="Times New Roman"/>
          <w:sz w:val="24"/>
          <w:szCs w:val="24"/>
        </w:rPr>
        <w:t xml:space="preserve"> 旧值，只能推断锁存器。</w:t>
      </w:r>
    </w:p>
    <w:p w14:paraId="2D294434">
      <w:pPr>
        <w:numPr>
          <w:ilvl w:val="0"/>
          <w:numId w:val="34"/>
        </w:numPr>
        <w:rPr>
          <w:sz w:val="24"/>
          <w:szCs w:val="24"/>
        </w:rPr>
      </w:pPr>
      <w:r>
        <w:rPr>
          <w:rFonts w:ascii="Times New Roman" w:hAnsi="Times New Roman" w:eastAsia="Times New Roman" w:cs="Times New Roman"/>
          <w:sz w:val="24"/>
          <w:szCs w:val="24"/>
        </w:rPr>
        <w:t>修改（加 else 或默认赋值）：</w:t>
      </w:r>
    </w:p>
    <w:p w14:paraId="68266027">
      <w:pPr>
        <w:shd w:val="clear" w:fill="F8F8FA"/>
        <w:rPr>
          <w:sz w:val="24"/>
          <w:szCs w:val="24"/>
        </w:rPr>
      </w:pPr>
      <w:r>
        <w:rPr>
          <w:rStyle w:val="4"/>
          <w:rFonts w:ascii="Consolas" w:hAnsi="Consolas" w:eastAsia="Consolas" w:cs="Consolas"/>
          <w:sz w:val="24"/>
          <w:szCs w:val="24"/>
        </w:rPr>
        <w:t>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q = 1'b0;      // 默认值（或 q=d 的默认）</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(en) q = d;</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4ABD482B">
      <w:pPr>
        <w:spacing w:after="240"/>
        <w:rPr>
          <w:sz w:val="24"/>
          <w:szCs w:val="24"/>
        </w:rPr>
      </w:pPr>
      <w:r>
        <w:rPr>
          <w:rFonts w:ascii="Times New Roman" w:hAnsi="Times New Roman" w:eastAsia="Times New Roman" w:cs="Times New Roman"/>
          <w:sz w:val="24"/>
          <w:szCs w:val="24"/>
        </w:rPr>
        <w:t>或：</w:t>
      </w:r>
    </w:p>
    <w:p w14:paraId="793FCB9B">
      <w:pPr>
        <w:shd w:val="clear" w:fill="F8F8FA"/>
        <w:rPr>
          <w:sz w:val="24"/>
          <w:szCs w:val="24"/>
        </w:rPr>
      </w:pPr>
      <w:r>
        <w:rPr>
          <w:rStyle w:val="4"/>
          <w:rFonts w:ascii="Consolas" w:hAnsi="Consolas" w:eastAsia="Consolas" w:cs="Consolas"/>
          <w:sz w:val="24"/>
          <w:szCs w:val="24"/>
        </w:rPr>
        <w:t>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(en) q = 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q = 1'b0;</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65E18A95">
      <w:pPr>
        <w:spacing w:before="240" w:line="271" w:lineRule="auto"/>
        <w:rPr>
          <w:sz w:val="24"/>
          <w:szCs w:val="24"/>
        </w:rPr>
      </w:pPr>
      <w:bookmarkStart w:id="21" w:name="知识点_3_case_casez_casex_default_位宽必须一致"/>
      <w:r>
        <w:rPr>
          <w:rFonts w:ascii="Times New Roman" w:hAnsi="Times New Roman" w:eastAsia="Times New Roman" w:cs="Times New Roman"/>
          <w:b/>
          <w:sz w:val="24"/>
          <w:szCs w:val="24"/>
        </w:rPr>
        <w:t>知识点 3：case / casez / casex + default + 位宽必须一致</w:t>
      </w:r>
      <w:bookmarkEnd w:id="21"/>
    </w:p>
    <w:p w14:paraId="2DD660A9">
      <w:pPr>
        <w:spacing w:after="240"/>
        <w:rPr>
          <w:sz w:val="24"/>
          <w:szCs w:val="24"/>
        </w:rPr>
      </w:pPr>
      <w:r>
        <w:rPr>
          <w:b/>
          <w:sz w:val="24"/>
          <w:szCs w:val="24"/>
        </w:rPr>
        <w:t>要点（非常爱考）</w:t>
      </w:r>
    </w:p>
    <w:p w14:paraId="52E0EA44">
      <w:pPr>
        <w:numPr>
          <w:ilvl w:val="0"/>
          <w:numId w:val="35"/>
        </w:numPr>
        <w:rPr>
          <w:sz w:val="24"/>
          <w:szCs w:val="24"/>
        </w:rPr>
      </w:pPr>
      <w:r>
        <w:rPr>
          <w:rStyle w:val="4"/>
          <w:sz w:val="24"/>
          <w:szCs w:val="24"/>
          <w:shd w:val="clear" w:color="auto" w:fill="F8F8FA"/>
        </w:rPr>
        <w:t>case</w:t>
      </w:r>
      <w:r>
        <w:rPr>
          <w:rFonts w:ascii="Times New Roman" w:hAnsi="Times New Roman" w:eastAsia="Times New Roman" w:cs="Times New Roman"/>
          <w:sz w:val="24"/>
          <w:szCs w:val="24"/>
        </w:rPr>
        <w:t xml:space="preserve"> 是逐位完全匹配（含 x/z）。</w:t>
      </w:r>
    </w:p>
    <w:p w14:paraId="5126AA9A">
      <w:pPr>
        <w:numPr>
          <w:ilvl w:val="0"/>
          <w:numId w:val="35"/>
        </w:numPr>
        <w:rPr>
          <w:sz w:val="24"/>
          <w:szCs w:val="24"/>
        </w:rPr>
      </w:pPr>
      <w:r>
        <w:rPr>
          <w:rStyle w:val="4"/>
          <w:sz w:val="24"/>
          <w:szCs w:val="24"/>
          <w:shd w:val="clear" w:color="auto" w:fill="F8F8FA"/>
        </w:rPr>
        <w:t>casez</w:t>
      </w:r>
      <w:r>
        <w:rPr>
          <w:rFonts w:ascii="Times New Roman" w:hAnsi="Times New Roman" w:eastAsia="Times New Roman" w:cs="Times New Roman"/>
          <w:sz w:val="24"/>
          <w:szCs w:val="24"/>
        </w:rPr>
        <w:t xml:space="preserve">：把 </w:t>
      </w:r>
      <w:r>
        <w:rPr>
          <w:rStyle w:val="4"/>
          <w:sz w:val="24"/>
          <w:szCs w:val="24"/>
          <w:shd w:val="clear" w:color="auto" w:fill="F8F8FA"/>
        </w:rPr>
        <w:t>z</w:t>
      </w:r>
      <w:r>
        <w:rPr>
          <w:rFonts w:ascii="Times New Roman" w:hAnsi="Times New Roman" w:eastAsia="Times New Roman" w:cs="Times New Roman"/>
          <w:sz w:val="24"/>
          <w:szCs w:val="24"/>
        </w:rPr>
        <w:t xml:space="preserve"> 和 </w:t>
      </w:r>
      <w:r>
        <w:rPr>
          <w:rStyle w:val="4"/>
          <w:sz w:val="24"/>
          <w:szCs w:val="24"/>
          <w:shd w:val="clear" w:color="auto" w:fill="F8F8FA"/>
        </w:rPr>
        <w:t>?</w:t>
      </w:r>
      <w:r>
        <w:rPr>
          <w:rFonts w:ascii="Times New Roman" w:hAnsi="Times New Roman" w:eastAsia="Times New Roman" w:cs="Times New Roman"/>
          <w:sz w:val="24"/>
          <w:szCs w:val="24"/>
        </w:rPr>
        <w:t xml:space="preserve"> 当无关位；</w:t>
      </w:r>
      <w:r>
        <w:rPr>
          <w:rStyle w:val="4"/>
          <w:sz w:val="24"/>
          <w:szCs w:val="24"/>
          <w:shd w:val="clear" w:color="auto" w:fill="F8F8FA"/>
        </w:rPr>
        <w:t>casex</w:t>
      </w:r>
      <w:r>
        <w:rPr>
          <w:rFonts w:ascii="Times New Roman" w:hAnsi="Times New Roman" w:eastAsia="Times New Roman" w:cs="Times New Roman"/>
          <w:sz w:val="24"/>
          <w:szCs w:val="24"/>
        </w:rPr>
        <w:t xml:space="preserve">：把 </w:t>
      </w:r>
      <w:r>
        <w:rPr>
          <w:rStyle w:val="4"/>
          <w:sz w:val="24"/>
          <w:szCs w:val="24"/>
          <w:shd w:val="clear" w:color="auto" w:fill="F8F8FA"/>
        </w:rPr>
        <w:t>x/z/?</w:t>
      </w:r>
      <w:r>
        <w:rPr>
          <w:rFonts w:ascii="Times New Roman" w:hAnsi="Times New Roman" w:eastAsia="Times New Roman" w:cs="Times New Roman"/>
          <w:sz w:val="24"/>
          <w:szCs w:val="24"/>
        </w:rPr>
        <w:t xml:space="preserve"> 都当无关位。</w:t>
      </w:r>
    </w:p>
    <w:p w14:paraId="196DD8A0">
      <w:pPr>
        <w:numPr>
          <w:ilvl w:val="0"/>
          <w:numId w:val="35"/>
        </w:numPr>
        <w:rPr>
          <w:sz w:val="24"/>
          <w:szCs w:val="24"/>
        </w:rPr>
      </w:pPr>
      <w:r>
        <w:rPr>
          <w:rFonts w:ascii="Times New Roman" w:hAnsi="Times New Roman" w:eastAsia="Times New Roman" w:cs="Times New Roman"/>
          <w:sz w:val="24"/>
          <w:szCs w:val="24"/>
        </w:rPr>
        <w:t xml:space="preserve">强烈建议写 </w:t>
      </w:r>
      <w:r>
        <w:rPr>
          <w:rStyle w:val="4"/>
          <w:sz w:val="24"/>
          <w:szCs w:val="24"/>
          <w:shd w:val="clear" w:color="auto" w:fill="F8F8FA"/>
        </w:rPr>
        <w:t>default</w:t>
      </w:r>
      <w:r>
        <w:rPr>
          <w:rFonts w:ascii="Times New Roman" w:hAnsi="Times New Roman" w:eastAsia="Times New Roman" w:cs="Times New Roman"/>
          <w:sz w:val="24"/>
          <w:szCs w:val="24"/>
        </w:rPr>
        <w:t>（尤其检测 x/z）。</w:t>
      </w:r>
    </w:p>
    <w:p w14:paraId="1E1B33D3">
      <w:pPr>
        <w:numPr>
          <w:ilvl w:val="0"/>
          <w:numId w:val="35"/>
        </w:numPr>
        <w:rPr>
          <w:sz w:val="24"/>
          <w:szCs w:val="24"/>
        </w:rPr>
      </w:pPr>
      <w:r>
        <w:rPr>
          <w:rFonts w:ascii="Times New Roman" w:hAnsi="Times New Roman" w:eastAsia="Times New Roman" w:cs="Times New Roman"/>
          <w:sz w:val="24"/>
          <w:szCs w:val="24"/>
        </w:rPr>
        <w:t xml:space="preserve">case 控制表达式和分支表达式 </w:t>
      </w:r>
      <w:r>
        <w:rPr>
          <w:b/>
          <w:sz w:val="24"/>
          <w:szCs w:val="24"/>
        </w:rPr>
        <w:t>位宽必须相等</w:t>
      </w:r>
      <w:r>
        <w:rPr>
          <w:rFonts w:ascii="Times New Roman" w:hAnsi="Times New Roman" w:eastAsia="Times New Roman" w:cs="Times New Roman"/>
          <w:sz w:val="24"/>
          <w:szCs w:val="24"/>
        </w:rPr>
        <w:t xml:space="preserve">；不能用 </w:t>
      </w:r>
      <w:r>
        <w:rPr>
          <w:rStyle w:val="4"/>
          <w:sz w:val="24"/>
          <w:szCs w:val="24"/>
          <w:shd w:val="clear" w:color="auto" w:fill="F8F8FA"/>
        </w:rPr>
        <w:t>'bx</w:t>
      </w:r>
      <w:r>
        <w:rPr>
          <w:rFonts w:ascii="Times New Roman" w:hAnsi="Times New Roman" w:eastAsia="Times New Roman" w:cs="Times New Roman"/>
          <w:sz w:val="24"/>
          <w:szCs w:val="24"/>
        </w:rPr>
        <w:t xml:space="preserve"> 代替 </w:t>
      </w:r>
      <w:r>
        <w:rPr>
          <w:rStyle w:val="4"/>
          <w:sz w:val="24"/>
          <w:szCs w:val="24"/>
          <w:shd w:val="clear" w:color="auto" w:fill="F8F8FA"/>
        </w:rPr>
        <w:t>n'bx</w:t>
      </w:r>
      <w:r>
        <w:rPr>
          <w:rFonts w:ascii="Times New Roman" w:hAnsi="Times New Roman" w:eastAsia="Times New Roman" w:cs="Times New Roman"/>
          <w:sz w:val="24"/>
          <w:szCs w:val="24"/>
        </w:rPr>
        <w:t xml:space="preserve">，因为 </w:t>
      </w:r>
      <w:r>
        <w:rPr>
          <w:rStyle w:val="4"/>
          <w:sz w:val="24"/>
          <w:szCs w:val="24"/>
          <w:shd w:val="clear" w:color="auto" w:fill="F8F8FA"/>
        </w:rPr>
        <w:t>'bx</w:t>
      </w:r>
      <w:r>
        <w:rPr>
          <w:rFonts w:ascii="Times New Roman" w:hAnsi="Times New Roman" w:eastAsia="Times New Roman" w:cs="Times New Roman"/>
          <w:sz w:val="24"/>
          <w:szCs w:val="24"/>
        </w:rPr>
        <w:t xml:space="preserve"> 默认宽度可能是 32 位。</w:t>
      </w:r>
    </w:p>
    <w:p w14:paraId="77CC6963">
      <w:pPr>
        <w:spacing w:after="240"/>
        <w:rPr>
          <w:sz w:val="24"/>
          <w:szCs w:val="24"/>
        </w:rPr>
      </w:pPr>
      <w:r>
        <w:rPr>
          <w:b/>
          <w:sz w:val="24"/>
          <w:szCs w:val="24"/>
        </w:rPr>
        <w:t>例题</w:t>
      </w:r>
      <w:r>
        <w:rPr>
          <w:rFonts w:ascii="Times New Roman" w:hAnsi="Times New Roman" w:eastAsia="Times New Roman" w:cs="Times New Roman"/>
          <w:sz w:val="24"/>
          <w:szCs w:val="24"/>
        </w:rPr>
        <w:t>（选择 + 解释）</w:t>
      </w:r>
      <w:r>
        <w:rPr>
          <w:sz w:val="24"/>
          <w:szCs w:val="24"/>
        </w:rPr>
        <w:br w:type="textWrapping"/>
      </w:r>
      <w:r>
        <w:rPr>
          <w:rFonts w:ascii="Times New Roman" w:hAnsi="Times New Roman" w:eastAsia="Times New Roman" w:cs="Times New Roman"/>
          <w:sz w:val="24"/>
          <w:szCs w:val="24"/>
        </w:rPr>
        <w:t xml:space="preserve">要实现“指令译码”，高位为 1 的都走 </w:t>
      </w:r>
      <w:r>
        <w:rPr>
          <w:rStyle w:val="4"/>
          <w:sz w:val="24"/>
          <w:szCs w:val="24"/>
          <w:shd w:val="clear" w:color="auto" w:fill="F8F8FA"/>
        </w:rPr>
        <w:t>instruction1</w:t>
      </w:r>
      <w:r>
        <w:rPr>
          <w:rFonts w:ascii="Times New Roman" w:hAnsi="Times New Roman" w:eastAsia="Times New Roman" w:cs="Times New Roman"/>
          <w:sz w:val="24"/>
          <w:szCs w:val="24"/>
        </w:rPr>
        <w:t>，用哪种 case 更合适？</w:t>
      </w:r>
      <w:r>
        <w:rPr>
          <w:sz w:val="24"/>
          <w:szCs w:val="24"/>
        </w:rPr>
        <w:br w:type="textWrapping"/>
      </w:r>
      <w:r>
        <w:rPr>
          <w:sz w:val="24"/>
          <w:szCs w:val="24"/>
        </w:rPr>
        <w:t xml:space="preserve">A. </w:t>
      </w:r>
      <w:r>
        <w:rPr>
          <w:rStyle w:val="4"/>
          <w:sz w:val="24"/>
          <w:szCs w:val="24"/>
          <w:shd w:val="clear" w:color="auto" w:fill="F8F8FA"/>
        </w:rPr>
        <w:t>case</w:t>
      </w:r>
      <w:r>
        <w:rPr>
          <w:sz w:val="24"/>
          <w:szCs w:val="24"/>
        </w:rPr>
        <w:br w:type="textWrapping"/>
      </w:r>
      <w:r>
        <w:rPr>
          <w:sz w:val="24"/>
          <w:szCs w:val="24"/>
        </w:rPr>
        <w:t xml:space="preserve">B. </w:t>
      </w:r>
      <w:r>
        <w:rPr>
          <w:rStyle w:val="4"/>
          <w:sz w:val="24"/>
          <w:szCs w:val="24"/>
          <w:shd w:val="clear" w:color="auto" w:fill="F8F8FA"/>
        </w:rPr>
        <w:t>casez</w:t>
      </w:r>
      <w:r>
        <w:rPr>
          <w:sz w:val="24"/>
          <w:szCs w:val="24"/>
        </w:rPr>
        <w:br w:type="textWrapping"/>
      </w:r>
      <w:r>
        <w:rPr>
          <w:sz w:val="24"/>
          <w:szCs w:val="24"/>
        </w:rPr>
        <w:t xml:space="preserve">C. </w:t>
      </w:r>
      <w:r>
        <w:rPr>
          <w:rStyle w:val="4"/>
          <w:sz w:val="24"/>
          <w:szCs w:val="24"/>
          <w:shd w:val="clear" w:color="auto" w:fill="F8F8FA"/>
        </w:rPr>
        <w:t>casex</w:t>
      </w:r>
    </w:p>
    <w:p w14:paraId="7128E5BD">
      <w:pPr>
        <w:spacing w:after="240"/>
        <w:rPr>
          <w:sz w:val="24"/>
          <w:szCs w:val="24"/>
        </w:rPr>
      </w:pPr>
      <w:r>
        <w:rPr>
          <w:b/>
          <w:sz w:val="24"/>
          <w:szCs w:val="24"/>
        </w:rPr>
        <w:t>解答（详细）</w:t>
      </w:r>
    </w:p>
    <w:p w14:paraId="02BFE7C6">
      <w:pPr>
        <w:numPr>
          <w:ilvl w:val="0"/>
          <w:numId w:val="36"/>
        </w:numPr>
        <w:rPr>
          <w:sz w:val="24"/>
          <w:szCs w:val="24"/>
        </w:rPr>
      </w:pPr>
      <w:r>
        <w:rPr>
          <w:rFonts w:ascii="Times New Roman" w:hAnsi="Times New Roman" w:eastAsia="Times New Roman" w:cs="Times New Roman"/>
          <w:sz w:val="24"/>
          <w:szCs w:val="24"/>
        </w:rPr>
        <w:t>更合适：</w:t>
      </w:r>
      <w:r>
        <w:rPr>
          <w:rStyle w:val="4"/>
          <w:sz w:val="24"/>
          <w:szCs w:val="24"/>
          <w:shd w:val="clear" w:color="auto" w:fill="F8F8FA"/>
        </w:rPr>
        <w:t>casez</w:t>
      </w:r>
      <w:r>
        <w:rPr>
          <w:rFonts w:ascii="Times New Roman" w:hAnsi="Times New Roman" w:eastAsia="Times New Roman" w:cs="Times New Roman"/>
          <w:sz w:val="24"/>
          <w:szCs w:val="24"/>
        </w:rPr>
        <w:t xml:space="preserve">。因为你想用 </w:t>
      </w:r>
      <w:r>
        <w:rPr>
          <w:rStyle w:val="4"/>
          <w:sz w:val="24"/>
          <w:szCs w:val="24"/>
          <w:shd w:val="clear" w:color="auto" w:fill="F8F8FA"/>
        </w:rPr>
        <w:t>?</w:t>
      </w:r>
      <w:r>
        <w:rPr>
          <w:rFonts w:ascii="Times New Roman" w:hAnsi="Times New Roman" w:eastAsia="Times New Roman" w:cs="Times New Roman"/>
          <w:sz w:val="24"/>
          <w:szCs w:val="24"/>
        </w:rPr>
        <w:t xml:space="preserve"> 匹配无关位（如 </w:t>
      </w:r>
      <w:r>
        <w:rPr>
          <w:rStyle w:val="4"/>
          <w:sz w:val="24"/>
          <w:szCs w:val="24"/>
          <w:shd w:val="clear" w:color="auto" w:fill="F8F8FA"/>
        </w:rPr>
        <w:t>8'b1???????</w:t>
      </w:r>
      <w:r>
        <w:rPr>
          <w:rFonts w:ascii="Times New Roman" w:hAnsi="Times New Roman" w:eastAsia="Times New Roman" w:cs="Times New Roman"/>
          <w:sz w:val="24"/>
          <w:szCs w:val="24"/>
        </w:rPr>
        <w:t>），课件也给了这种写法。</w:t>
      </w:r>
    </w:p>
    <w:p w14:paraId="3D795401">
      <w:pPr>
        <w:numPr>
          <w:ilvl w:val="0"/>
          <w:numId w:val="36"/>
        </w:numPr>
        <w:rPr>
          <w:sz w:val="24"/>
          <w:szCs w:val="24"/>
        </w:rPr>
      </w:pPr>
      <w:r>
        <w:rPr>
          <w:rStyle w:val="4"/>
          <w:sz w:val="24"/>
          <w:szCs w:val="24"/>
          <w:shd w:val="clear" w:color="auto" w:fill="F8F8FA"/>
        </w:rPr>
        <w:t>casex</w:t>
      </w:r>
      <w:r>
        <w:rPr>
          <w:rFonts w:ascii="Times New Roman" w:hAnsi="Times New Roman" w:eastAsia="Times New Roman" w:cs="Times New Roman"/>
          <w:sz w:val="24"/>
          <w:szCs w:val="24"/>
        </w:rPr>
        <w:t xml:space="preserve"> 会把 </w:t>
      </w:r>
      <w:r>
        <w:rPr>
          <w:rStyle w:val="4"/>
          <w:sz w:val="24"/>
          <w:szCs w:val="24"/>
          <w:shd w:val="clear" w:color="auto" w:fill="F8F8FA"/>
        </w:rPr>
        <w:t>x</w:t>
      </w:r>
      <w:r>
        <w:rPr>
          <w:rFonts w:ascii="Times New Roman" w:hAnsi="Times New Roman" w:eastAsia="Times New Roman" w:cs="Times New Roman"/>
          <w:sz w:val="24"/>
          <w:szCs w:val="24"/>
        </w:rPr>
        <w:t xml:space="preserve"> 也当无关，可能掩盖真实的未知态，仿真调试不安全（常见工程建议：能用 casez 就别用 casex，除非你非常确定）。</w:t>
      </w:r>
    </w:p>
    <w:p w14:paraId="16D3AC5C">
      <w:pPr>
        <w:spacing w:before="240" w:line="271" w:lineRule="auto"/>
        <w:rPr>
          <w:sz w:val="24"/>
          <w:szCs w:val="24"/>
        </w:rPr>
      </w:pPr>
      <w:bookmarkStart w:id="22" w:name="知识点_4_for_repeat_while_forever_循环_3573f6"/>
      <w:r>
        <w:rPr>
          <w:rFonts w:ascii="Times New Roman" w:hAnsi="Times New Roman" w:eastAsia="Times New Roman" w:cs="Times New Roman"/>
          <w:b/>
          <w:sz w:val="24"/>
          <w:szCs w:val="24"/>
        </w:rPr>
        <w:t>知识点 4：for / repeat / while / forever 循环（综合 vs 仿真）</w:t>
      </w:r>
      <w:bookmarkEnd w:id="22"/>
    </w:p>
    <w:p w14:paraId="65BA68C1">
      <w:pPr>
        <w:spacing w:after="240"/>
        <w:rPr>
          <w:sz w:val="24"/>
          <w:szCs w:val="24"/>
        </w:rPr>
      </w:pPr>
      <w:r>
        <w:rPr>
          <w:b/>
          <w:sz w:val="24"/>
          <w:szCs w:val="24"/>
        </w:rPr>
        <w:t>要点</w:t>
      </w:r>
    </w:p>
    <w:p w14:paraId="4BC68B7D">
      <w:pPr>
        <w:numPr>
          <w:ilvl w:val="0"/>
          <w:numId w:val="37"/>
        </w:numPr>
        <w:spacing w:after="240"/>
        <w:rPr>
          <w:sz w:val="24"/>
          <w:szCs w:val="24"/>
        </w:rPr>
      </w:pPr>
      <w:r>
        <w:rPr>
          <w:rFonts w:ascii="Times New Roman" w:hAnsi="Times New Roman" w:eastAsia="Times New Roman" w:cs="Times New Roman"/>
          <w:sz w:val="24"/>
          <w:szCs w:val="24"/>
        </w:rPr>
        <w:t>4 种循环：</w:t>
      </w:r>
      <w:r>
        <w:rPr>
          <w:rStyle w:val="4"/>
          <w:sz w:val="24"/>
          <w:szCs w:val="24"/>
          <w:shd w:val="clear" w:color="auto" w:fill="F8F8FA"/>
        </w:rPr>
        <w:t>repeat/while/forever/for</w:t>
      </w:r>
    </w:p>
    <w:p w14:paraId="05205428">
      <w:pPr>
        <w:numPr>
          <w:ilvl w:val="0"/>
          <w:numId w:val="37"/>
        </w:numPr>
        <w:spacing w:after="240"/>
        <w:rPr>
          <w:sz w:val="24"/>
          <w:szCs w:val="24"/>
        </w:rPr>
      </w:pPr>
      <w:r>
        <w:rPr>
          <w:rStyle w:val="4"/>
          <w:sz w:val="24"/>
          <w:szCs w:val="24"/>
          <w:shd w:val="clear" w:color="auto" w:fill="F8F8FA"/>
        </w:rPr>
        <w:t>forever</w:t>
      </w:r>
      <w:r>
        <w:rPr>
          <w:rFonts w:ascii="Times New Roman" w:hAnsi="Times New Roman" w:eastAsia="Times New Roman" w:cs="Times New Roman"/>
          <w:sz w:val="24"/>
          <w:szCs w:val="24"/>
        </w:rPr>
        <w:t xml:space="preserve"> 常用于产生周期波形，</w:t>
      </w:r>
      <w:r>
        <w:rPr>
          <w:b/>
          <w:sz w:val="24"/>
          <w:szCs w:val="24"/>
        </w:rPr>
        <w:t>必须写在 initial 里</w:t>
      </w:r>
      <w:r>
        <w:rPr>
          <w:rFonts w:ascii="Times New Roman" w:hAnsi="Times New Roman" w:eastAsia="Times New Roman" w:cs="Times New Roman"/>
          <w:sz w:val="24"/>
          <w:szCs w:val="24"/>
        </w:rPr>
        <w:t>（仿真用）</w:t>
      </w:r>
    </w:p>
    <w:p w14:paraId="69B44056">
      <w:pPr>
        <w:numPr>
          <w:ilvl w:val="0"/>
          <w:numId w:val="37"/>
        </w:numPr>
        <w:spacing w:after="240"/>
        <w:rPr>
          <w:sz w:val="24"/>
          <w:szCs w:val="24"/>
        </w:rPr>
      </w:pPr>
      <w:r>
        <w:rPr>
          <w:rFonts w:ascii="Times New Roman" w:hAnsi="Times New Roman" w:eastAsia="Times New Roman" w:cs="Times New Roman"/>
          <w:sz w:val="24"/>
          <w:szCs w:val="24"/>
        </w:rPr>
        <w:t>综合时：</w:t>
      </w:r>
    </w:p>
    <w:p w14:paraId="60F21FCA">
      <w:pPr>
        <w:numPr>
          <w:ilvl w:val="1"/>
          <w:numId w:val="37"/>
        </w:numPr>
        <w:rPr>
          <w:sz w:val="24"/>
          <w:szCs w:val="24"/>
        </w:rPr>
      </w:pPr>
      <w:r>
        <w:rPr>
          <w:rStyle w:val="4"/>
          <w:sz w:val="24"/>
          <w:szCs w:val="24"/>
          <w:shd w:val="clear" w:color="auto" w:fill="F8F8FA"/>
        </w:rPr>
        <w:t>for</w:t>
      </w:r>
      <w:r>
        <w:rPr>
          <w:rFonts w:ascii="Times New Roman" w:hAnsi="Times New Roman" w:eastAsia="Times New Roman" w:cs="Times New Roman"/>
          <w:sz w:val="24"/>
          <w:szCs w:val="24"/>
        </w:rPr>
        <w:t>（静态展开）最常用（如生成逻辑、组合计算）。</w:t>
      </w:r>
    </w:p>
    <w:p w14:paraId="74E2A8FA">
      <w:pPr>
        <w:numPr>
          <w:ilvl w:val="1"/>
          <w:numId w:val="37"/>
        </w:numPr>
        <w:rPr>
          <w:sz w:val="24"/>
          <w:szCs w:val="24"/>
        </w:rPr>
      </w:pPr>
      <w:r>
        <w:rPr>
          <w:rStyle w:val="4"/>
          <w:sz w:val="24"/>
          <w:szCs w:val="24"/>
          <w:shd w:val="clear" w:color="auto" w:fill="F8F8FA"/>
        </w:rPr>
        <w:t>repeat/while</w:t>
      </w:r>
      <w:r>
        <w:rPr>
          <w:rFonts w:ascii="Times New Roman" w:hAnsi="Times New Roman" w:eastAsia="Times New Roman" w:cs="Times New Roman"/>
          <w:sz w:val="24"/>
          <w:szCs w:val="24"/>
        </w:rPr>
        <w:t xml:space="preserve"> 有的综合器支持、有的不支持（课件也提示“有些支持有些不支持”）。</w:t>
      </w:r>
    </w:p>
    <w:p w14:paraId="4BCCAC1D">
      <w:pPr>
        <w:numPr>
          <w:ilvl w:val="1"/>
          <w:numId w:val="37"/>
        </w:numPr>
        <w:rPr>
          <w:sz w:val="24"/>
          <w:szCs w:val="24"/>
        </w:rPr>
      </w:pPr>
      <w:r>
        <w:rPr>
          <w:rStyle w:val="4"/>
          <w:sz w:val="24"/>
          <w:szCs w:val="24"/>
          <w:shd w:val="clear" w:color="auto" w:fill="F8F8FA"/>
        </w:rPr>
        <w:t>#10</w:t>
      </w:r>
      <w:r>
        <w:rPr>
          <w:rFonts w:ascii="Times New Roman" w:hAnsi="Times New Roman" w:eastAsia="Times New Roman" w:cs="Times New Roman"/>
          <w:sz w:val="24"/>
          <w:szCs w:val="24"/>
        </w:rPr>
        <w:t xml:space="preserve"> 延时循环肯定是仿真。</w:t>
      </w:r>
    </w:p>
    <w:p w14:paraId="318246D5">
      <w:pPr>
        <w:spacing w:after="240"/>
        <w:rPr>
          <w:sz w:val="24"/>
          <w:szCs w:val="24"/>
        </w:rPr>
      </w:pPr>
      <w:r>
        <w:rPr>
          <w:b/>
          <w:sz w:val="24"/>
          <w:szCs w:val="24"/>
        </w:rPr>
        <w:t>例题</w:t>
      </w:r>
      <w:r>
        <w:rPr>
          <w:rFonts w:ascii="Times New Roman" w:hAnsi="Times New Roman" w:eastAsia="Times New Roman" w:cs="Times New Roman"/>
          <w:sz w:val="24"/>
          <w:szCs w:val="24"/>
        </w:rPr>
        <w:t>（综合友好写法）</w:t>
      </w:r>
      <w:r>
        <w:rPr>
          <w:sz w:val="24"/>
          <w:szCs w:val="24"/>
        </w:rPr>
        <w:br w:type="textWrapping"/>
      </w:r>
      <w:r>
        <w:rPr>
          <w:rFonts w:ascii="Times New Roman" w:hAnsi="Times New Roman" w:eastAsia="Times New Roman" w:cs="Times New Roman"/>
          <w:sz w:val="24"/>
          <w:szCs w:val="24"/>
        </w:rPr>
        <w:t xml:space="preserve">写一个 8 位奇偶校验 </w:t>
      </w:r>
      <w:r>
        <w:rPr>
          <w:rStyle w:val="4"/>
          <w:sz w:val="24"/>
          <w:szCs w:val="24"/>
          <w:shd w:val="clear" w:color="auto" w:fill="F8F8FA"/>
        </w:rPr>
        <w:t>parity</w:t>
      </w:r>
      <w:r>
        <w:rPr>
          <w:rFonts w:ascii="Times New Roman" w:hAnsi="Times New Roman" w:eastAsia="Times New Roman" w:cs="Times New Roman"/>
          <w:sz w:val="24"/>
          <w:szCs w:val="24"/>
        </w:rPr>
        <w:t xml:space="preserve">（对 </w:t>
      </w:r>
      <w:r>
        <w:rPr>
          <w:rStyle w:val="4"/>
          <w:sz w:val="24"/>
          <w:szCs w:val="24"/>
          <w:shd w:val="clear" w:color="auto" w:fill="F8F8FA"/>
        </w:rPr>
        <w:t>data[7:0]</w:t>
      </w:r>
      <w:r>
        <w:rPr>
          <w:rFonts w:ascii="Times New Roman" w:hAnsi="Times New Roman" w:eastAsia="Times New Roman" w:cs="Times New Roman"/>
          <w:sz w:val="24"/>
          <w:szCs w:val="24"/>
        </w:rPr>
        <w:t xml:space="preserve"> 做异或缩减），要求可综合，并用 </w:t>
      </w:r>
      <w:r>
        <w:rPr>
          <w:rStyle w:val="4"/>
          <w:sz w:val="24"/>
          <w:szCs w:val="24"/>
          <w:shd w:val="clear" w:color="auto" w:fill="F8F8FA"/>
        </w:rPr>
        <w:t>for</w:t>
      </w:r>
      <w:r>
        <w:rPr>
          <w:rFonts w:ascii="Times New Roman" w:hAnsi="Times New Roman" w:eastAsia="Times New Roman" w:cs="Times New Roman"/>
          <w:sz w:val="24"/>
          <w:szCs w:val="24"/>
        </w:rPr>
        <w:t xml:space="preserve"> 循环实现。</w:t>
      </w:r>
    </w:p>
    <w:p w14:paraId="14E838BB">
      <w:pPr>
        <w:spacing w:after="240"/>
        <w:rPr>
          <w:sz w:val="24"/>
          <w:szCs w:val="24"/>
        </w:rPr>
      </w:pPr>
      <w:r>
        <w:rPr>
          <w:b/>
          <w:sz w:val="24"/>
          <w:szCs w:val="24"/>
        </w:rPr>
        <w:t>解答（详细）</w:t>
      </w:r>
    </w:p>
    <w:p w14:paraId="1E113E6C">
      <w:pPr>
        <w:shd w:val="clear" w:fill="F8F8FA"/>
        <w:rPr>
          <w:sz w:val="24"/>
          <w:szCs w:val="24"/>
        </w:rPr>
      </w:pPr>
      <w:r>
        <w:rPr>
          <w:rStyle w:val="4"/>
          <w:rFonts w:ascii="Consolas" w:hAnsi="Consolas" w:eastAsia="Consolas" w:cs="Consolas"/>
          <w:sz w:val="24"/>
          <w:szCs w:val="24"/>
        </w:rPr>
        <w:t>module parity8(</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data,</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parity</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integer i;</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parity = 1'b0;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for (i = 0; i &lt; 8; i = i + 1)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parity = parity ^ data[i];</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52130B68">
      <w:pPr>
        <w:numPr>
          <w:ilvl w:val="0"/>
          <w:numId w:val="38"/>
        </w:numPr>
        <w:rPr>
          <w:sz w:val="24"/>
          <w:szCs w:val="24"/>
        </w:rPr>
      </w:pPr>
      <w:r>
        <w:rPr>
          <w:rStyle w:val="4"/>
          <w:sz w:val="24"/>
          <w:szCs w:val="24"/>
          <w:shd w:val="clear" w:color="auto" w:fill="F8F8FA"/>
        </w:rPr>
        <w:t>for</w:t>
      </w:r>
      <w:r>
        <w:rPr>
          <w:rFonts w:ascii="Times New Roman" w:hAnsi="Times New Roman" w:eastAsia="Times New Roman" w:cs="Times New Roman"/>
          <w:sz w:val="24"/>
          <w:szCs w:val="24"/>
        </w:rPr>
        <w:t xml:space="preserve"> 在组合 always 中是常见可综合写法（综合器会展开成 XOR 链）。</w:t>
      </w:r>
    </w:p>
    <w:p w14:paraId="389B4A26">
      <w:pPr>
        <w:numPr>
          <w:ilvl w:val="0"/>
          <w:numId w:val="38"/>
        </w:numPr>
        <w:rPr>
          <w:sz w:val="24"/>
          <w:szCs w:val="24"/>
        </w:rPr>
      </w:pPr>
      <w:r>
        <w:rPr>
          <w:rFonts w:ascii="Times New Roman" w:hAnsi="Times New Roman" w:eastAsia="Times New Roman" w:cs="Times New Roman"/>
          <w:sz w:val="24"/>
          <w:szCs w:val="24"/>
        </w:rPr>
        <w:t xml:space="preserve">也可以直接写 </w:t>
      </w:r>
      <w:r>
        <w:rPr>
          <w:rStyle w:val="4"/>
          <w:sz w:val="24"/>
          <w:szCs w:val="24"/>
          <w:shd w:val="clear" w:color="auto" w:fill="F8F8FA"/>
        </w:rPr>
        <w:t>assign parity = ^data;</w:t>
      </w:r>
      <w:r>
        <w:rPr>
          <w:rFonts w:ascii="Times New Roman" w:hAnsi="Times New Roman" w:eastAsia="Times New Roman" w:cs="Times New Roman"/>
          <w:sz w:val="24"/>
          <w:szCs w:val="24"/>
        </w:rPr>
        <w:t>（缩减异或）。</w:t>
      </w:r>
    </w:p>
    <w:p w14:paraId="7BA7EDB3">
      <w:pPr>
        <w:spacing w:before="240" w:line="271" w:lineRule="auto"/>
        <w:rPr>
          <w:sz w:val="24"/>
          <w:szCs w:val="24"/>
        </w:rPr>
      </w:pPr>
      <w:bookmarkStart w:id="23" w:name="知识点_5_生成块_generate_参数化硬件_展开"/>
      <w:r>
        <w:rPr>
          <w:rFonts w:ascii="Times New Roman" w:hAnsi="Times New Roman" w:eastAsia="Times New Roman" w:cs="Times New Roman"/>
          <w:b/>
          <w:sz w:val="24"/>
          <w:szCs w:val="24"/>
        </w:rPr>
        <w:t>知识点 5：生成块 generate（参数化硬件“展开”）</w:t>
      </w:r>
      <w:bookmarkEnd w:id="23"/>
    </w:p>
    <w:p w14:paraId="7339BA63">
      <w:pPr>
        <w:spacing w:after="240"/>
        <w:rPr>
          <w:sz w:val="24"/>
          <w:szCs w:val="24"/>
        </w:rPr>
      </w:pPr>
      <w:r>
        <w:rPr>
          <w:b/>
          <w:sz w:val="24"/>
          <w:szCs w:val="24"/>
        </w:rPr>
        <w:t>要点（必背）</w:t>
      </w:r>
    </w:p>
    <w:p w14:paraId="40A46DC2">
      <w:pPr>
        <w:numPr>
          <w:ilvl w:val="0"/>
          <w:numId w:val="39"/>
        </w:numPr>
        <w:spacing w:after="240"/>
        <w:rPr>
          <w:sz w:val="24"/>
          <w:szCs w:val="24"/>
        </w:rPr>
      </w:pPr>
      <w:r>
        <w:rPr>
          <w:rFonts w:ascii="Times New Roman" w:hAnsi="Times New Roman" w:eastAsia="Times New Roman" w:cs="Times New Roman"/>
          <w:sz w:val="24"/>
          <w:szCs w:val="24"/>
        </w:rPr>
        <w:t>生成块用于“按参数选择/重复实例化结构”：</w:t>
      </w:r>
    </w:p>
    <w:p w14:paraId="15DFB324">
      <w:pPr>
        <w:numPr>
          <w:ilvl w:val="1"/>
          <w:numId w:val="39"/>
        </w:numPr>
        <w:rPr>
          <w:sz w:val="24"/>
          <w:szCs w:val="24"/>
        </w:rPr>
      </w:pPr>
      <w:r>
        <w:rPr>
          <w:rFonts w:ascii="Times New Roman" w:hAnsi="Times New Roman" w:eastAsia="Times New Roman" w:cs="Times New Roman"/>
          <w:sz w:val="24"/>
          <w:szCs w:val="24"/>
        </w:rPr>
        <w:t>for-generate（循环生成）</w:t>
      </w:r>
    </w:p>
    <w:p w14:paraId="76D6467F">
      <w:pPr>
        <w:numPr>
          <w:ilvl w:val="1"/>
          <w:numId w:val="39"/>
        </w:numPr>
        <w:rPr>
          <w:sz w:val="24"/>
          <w:szCs w:val="24"/>
        </w:rPr>
      </w:pPr>
      <w:r>
        <w:rPr>
          <w:rFonts w:ascii="Times New Roman" w:hAnsi="Times New Roman" w:eastAsia="Times New Roman" w:cs="Times New Roman"/>
          <w:sz w:val="24"/>
          <w:szCs w:val="24"/>
        </w:rPr>
        <w:t>if-generate（条件生成）</w:t>
      </w:r>
    </w:p>
    <w:p w14:paraId="526D3936">
      <w:pPr>
        <w:numPr>
          <w:ilvl w:val="1"/>
          <w:numId w:val="39"/>
        </w:numPr>
        <w:rPr>
          <w:sz w:val="24"/>
          <w:szCs w:val="24"/>
        </w:rPr>
      </w:pPr>
      <w:r>
        <w:rPr>
          <w:rFonts w:ascii="Times New Roman" w:hAnsi="Times New Roman" w:eastAsia="Times New Roman" w:cs="Times New Roman"/>
          <w:sz w:val="24"/>
          <w:szCs w:val="24"/>
        </w:rPr>
        <w:t>case-generate（多选一生成）</w:t>
      </w:r>
    </w:p>
    <w:p w14:paraId="49D51206">
      <w:pPr>
        <w:numPr>
          <w:ilvl w:val="0"/>
          <w:numId w:val="39"/>
        </w:numPr>
        <w:spacing w:after="240"/>
        <w:rPr>
          <w:sz w:val="24"/>
          <w:szCs w:val="24"/>
        </w:rPr>
      </w:pPr>
      <w:r>
        <w:rPr>
          <w:rFonts w:ascii="Times New Roman" w:hAnsi="Times New Roman" w:eastAsia="Times New Roman" w:cs="Times New Roman"/>
          <w:sz w:val="24"/>
          <w:szCs w:val="24"/>
        </w:rPr>
        <w:t xml:space="preserve">循环生成可以有名字，便于层次化引用，如 </w:t>
      </w:r>
      <w:r>
        <w:rPr>
          <w:rStyle w:val="4"/>
          <w:sz w:val="24"/>
          <w:szCs w:val="24"/>
          <w:shd w:val="clear" w:color="auto" w:fill="F8F8FA"/>
        </w:rPr>
        <w:t>xor_loop[0].g1</w:t>
      </w:r>
      <w:r>
        <w:rPr>
          <w:rFonts w:ascii="Times New Roman" w:hAnsi="Times New Roman" w:eastAsia="Times New Roman" w:cs="Times New Roman"/>
          <w:sz w:val="24"/>
          <w:szCs w:val="24"/>
        </w:rPr>
        <w:t>。</w:t>
      </w:r>
    </w:p>
    <w:p w14:paraId="7A083858">
      <w:pPr>
        <w:numPr>
          <w:ilvl w:val="0"/>
          <w:numId w:val="39"/>
        </w:numPr>
        <w:spacing w:after="240"/>
        <w:rPr>
          <w:sz w:val="24"/>
          <w:szCs w:val="24"/>
        </w:rPr>
      </w:pPr>
      <w:r>
        <w:rPr>
          <w:rFonts w:ascii="Times New Roman" w:hAnsi="Times New Roman" w:eastAsia="Times New Roman" w:cs="Times New Roman"/>
          <w:sz w:val="24"/>
          <w:szCs w:val="24"/>
        </w:rPr>
        <w:t>理解 generate 的关键：</w:t>
      </w:r>
      <w:r>
        <w:rPr>
          <w:b/>
          <w:sz w:val="24"/>
          <w:szCs w:val="24"/>
        </w:rPr>
        <w:t>想象“展平后”是什么</w:t>
      </w:r>
      <w:r>
        <w:rPr>
          <w:rFonts w:ascii="Times New Roman" w:hAnsi="Times New Roman" w:eastAsia="Times New Roman" w:cs="Times New Roman"/>
          <w:sz w:val="24"/>
          <w:szCs w:val="24"/>
        </w:rPr>
        <w:t>。</w:t>
      </w:r>
    </w:p>
    <w:p w14:paraId="09F1A1A3">
      <w:pPr>
        <w:spacing w:after="240"/>
        <w:rPr>
          <w:sz w:val="24"/>
          <w:szCs w:val="24"/>
        </w:rPr>
      </w:pPr>
      <w:r>
        <w:rPr>
          <w:b/>
          <w:sz w:val="24"/>
          <w:szCs w:val="24"/>
        </w:rPr>
        <w:t>例题</w:t>
      </w:r>
      <w:r>
        <w:rPr>
          <w:rFonts w:ascii="Times New Roman" w:hAnsi="Times New Roman" w:eastAsia="Times New Roman" w:cs="Times New Roman"/>
          <w:sz w:val="24"/>
          <w:szCs w:val="24"/>
        </w:rPr>
        <w:t>（参数化结构题）</w:t>
      </w:r>
      <w:r>
        <w:rPr>
          <w:sz w:val="24"/>
          <w:szCs w:val="24"/>
        </w:rPr>
        <w:br w:type="textWrapping"/>
      </w:r>
      <w:r>
        <w:rPr>
          <w:rFonts w:ascii="Times New Roman" w:hAnsi="Times New Roman" w:eastAsia="Times New Roman" w:cs="Times New Roman"/>
          <w:sz w:val="24"/>
          <w:szCs w:val="24"/>
        </w:rPr>
        <w:t xml:space="preserve">写一个参数化的 N 位按位异或器 </w:t>
      </w:r>
      <w:r>
        <w:rPr>
          <w:rStyle w:val="4"/>
          <w:sz w:val="24"/>
          <w:szCs w:val="24"/>
          <w:shd w:val="clear" w:color="auto" w:fill="F8F8FA"/>
        </w:rPr>
        <w:t>y[i]=a[i]^b[i]</w:t>
      </w:r>
      <w:r>
        <w:rPr>
          <w:rFonts w:ascii="Times New Roman" w:hAnsi="Times New Roman" w:eastAsia="Times New Roman" w:cs="Times New Roman"/>
          <w:sz w:val="24"/>
          <w:szCs w:val="24"/>
        </w:rPr>
        <w:t xml:space="preserve">，要求用 generate-for（不要用 </w:t>
      </w:r>
      <w:r>
        <w:rPr>
          <w:rStyle w:val="4"/>
          <w:sz w:val="24"/>
          <w:szCs w:val="24"/>
          <w:shd w:val="clear" w:color="auto" w:fill="F8F8FA"/>
        </w:rPr>
        <w:t>assign y = a ^ b;</w:t>
      </w:r>
      <w:r>
        <w:rPr>
          <w:rFonts w:ascii="Times New Roman" w:hAnsi="Times New Roman" w:eastAsia="Times New Roman" w:cs="Times New Roman"/>
          <w:sz w:val="24"/>
          <w:szCs w:val="24"/>
        </w:rPr>
        <w:t xml:space="preserve"> 这种一行写法）。</w:t>
      </w:r>
    </w:p>
    <w:p w14:paraId="24FCDDA0">
      <w:pPr>
        <w:spacing w:after="240"/>
        <w:rPr>
          <w:sz w:val="24"/>
          <w:szCs w:val="24"/>
        </w:rPr>
      </w:pPr>
      <w:r>
        <w:rPr>
          <w:b/>
          <w:sz w:val="24"/>
          <w:szCs w:val="24"/>
        </w:rPr>
        <w:t>解答（详细）</w:t>
      </w:r>
    </w:p>
    <w:p w14:paraId="700C1281">
      <w:pPr>
        <w:shd w:val="clear" w:fill="F8F8FA"/>
        <w:rPr>
          <w:sz w:val="24"/>
          <w:szCs w:val="24"/>
        </w:rPr>
      </w:pPr>
      <w:r>
        <w:rPr>
          <w:rStyle w:val="4"/>
          <w:rFonts w:ascii="Consolas" w:hAnsi="Consolas" w:eastAsia="Consolas" w:cs="Consolas"/>
          <w:sz w:val="24"/>
          <w:szCs w:val="24"/>
        </w:rPr>
        <w:t>module xorN #(parameter N = 8)(</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[N-1:0] a,</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[N-1:0]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[N-1:0] y</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genvar i;</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generate</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for (i = 0; i &lt; N; i = i + 1) begin : xor_loop</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assign y[i] = a[i] ^ b[i];</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endgenerate</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4329F6AD">
      <w:pPr>
        <w:numPr>
          <w:ilvl w:val="0"/>
          <w:numId w:val="40"/>
        </w:numPr>
        <w:rPr>
          <w:sz w:val="24"/>
          <w:szCs w:val="24"/>
        </w:rPr>
      </w:pPr>
      <w:r>
        <w:rPr>
          <w:rFonts w:ascii="Times New Roman" w:hAnsi="Times New Roman" w:eastAsia="Times New Roman" w:cs="Times New Roman"/>
          <w:sz w:val="24"/>
          <w:szCs w:val="24"/>
        </w:rPr>
        <w:t>综合会展开成 N 个异或门（或等价逻辑）。</w:t>
      </w:r>
    </w:p>
    <w:p w14:paraId="70F54A71">
      <w:pPr>
        <w:spacing w:before="240" w:line="271" w:lineRule="auto"/>
        <w:rPr>
          <w:sz w:val="24"/>
          <w:szCs w:val="24"/>
        </w:rPr>
      </w:pPr>
      <w:bookmarkStart w:id="24" w:name="知识点_6_可综合性清单_能综合_不能综合_可能支持"/>
      <w:r>
        <w:rPr>
          <w:rFonts w:ascii="Times New Roman" w:hAnsi="Times New Roman" w:eastAsia="Times New Roman" w:cs="Times New Roman"/>
          <w:b/>
          <w:sz w:val="24"/>
          <w:szCs w:val="24"/>
        </w:rPr>
        <w:t>知识点 6：可综合性清单（能综合/不能综合/可能支持）</w:t>
      </w:r>
      <w:bookmarkEnd w:id="24"/>
    </w:p>
    <w:p w14:paraId="74EE2C21">
      <w:pPr>
        <w:spacing w:after="240"/>
        <w:rPr>
          <w:sz w:val="24"/>
          <w:szCs w:val="24"/>
        </w:rPr>
      </w:pPr>
      <w:r>
        <w:rPr>
          <w:b/>
          <w:sz w:val="24"/>
          <w:szCs w:val="24"/>
        </w:rPr>
        <w:t>要点（期末喜欢出“判断能否综合”）</w:t>
      </w:r>
      <w:r>
        <w:rPr>
          <w:sz w:val="24"/>
          <w:szCs w:val="24"/>
        </w:rPr>
        <w:br w:type="textWrapping"/>
      </w:r>
      <w:r>
        <w:rPr>
          <w:rFonts w:ascii="Times New Roman" w:hAnsi="Times New Roman" w:eastAsia="Times New Roman" w:cs="Times New Roman"/>
          <w:sz w:val="24"/>
          <w:szCs w:val="24"/>
        </w:rPr>
        <w:t>课件给了一个非常“考试友好”的列表：</w:t>
      </w:r>
    </w:p>
    <w:p w14:paraId="2B063DC3">
      <w:pPr>
        <w:numPr>
          <w:ilvl w:val="0"/>
          <w:numId w:val="41"/>
        </w:numPr>
        <w:rPr>
          <w:sz w:val="24"/>
          <w:szCs w:val="24"/>
        </w:rPr>
      </w:pPr>
      <w:r>
        <w:rPr>
          <w:rFonts w:ascii="Times New Roman" w:hAnsi="Times New Roman" w:eastAsia="Times New Roman" w:cs="Times New Roman"/>
          <w:sz w:val="24"/>
          <w:szCs w:val="24"/>
        </w:rPr>
        <w:t>所有综合工具都支持：</w:t>
      </w:r>
      <w:r>
        <w:rPr>
          <w:rStyle w:val="4"/>
          <w:sz w:val="24"/>
          <w:szCs w:val="24"/>
          <w:shd w:val="clear" w:color="auto" w:fill="F8F8FA"/>
        </w:rPr>
        <w:t>always/assign/begin/end/case/wire/reg/for/function...</w:t>
      </w:r>
    </w:p>
    <w:p w14:paraId="66C958C5">
      <w:pPr>
        <w:numPr>
          <w:ilvl w:val="0"/>
          <w:numId w:val="41"/>
        </w:numPr>
        <w:rPr>
          <w:sz w:val="24"/>
          <w:szCs w:val="24"/>
        </w:rPr>
      </w:pPr>
      <w:r>
        <w:rPr>
          <w:rFonts w:ascii="Times New Roman" w:hAnsi="Times New Roman" w:eastAsia="Times New Roman" w:cs="Times New Roman"/>
          <w:sz w:val="24"/>
          <w:szCs w:val="24"/>
        </w:rPr>
        <w:t>所有综合工具都不支持：</w:t>
      </w:r>
      <w:r>
        <w:rPr>
          <w:rStyle w:val="4"/>
          <w:sz w:val="24"/>
          <w:szCs w:val="24"/>
          <w:shd w:val="clear" w:color="auto" w:fill="F8F8FA"/>
        </w:rPr>
        <w:t>time/defparam/$finish/fork/join/initial/delays/UDP/wait</w:t>
      </w:r>
    </w:p>
    <w:p w14:paraId="287B79CA">
      <w:pPr>
        <w:numPr>
          <w:ilvl w:val="0"/>
          <w:numId w:val="41"/>
        </w:numPr>
        <w:rPr>
          <w:sz w:val="24"/>
          <w:szCs w:val="24"/>
        </w:rPr>
      </w:pPr>
      <w:r>
        <w:rPr>
          <w:rFonts w:ascii="Times New Roman" w:hAnsi="Times New Roman" w:eastAsia="Times New Roman" w:cs="Times New Roman"/>
          <w:sz w:val="24"/>
          <w:szCs w:val="24"/>
        </w:rPr>
        <w:t>有些支持有些不支持：</w:t>
      </w:r>
      <w:r>
        <w:rPr>
          <w:rStyle w:val="4"/>
          <w:sz w:val="24"/>
          <w:szCs w:val="24"/>
          <w:shd w:val="clear" w:color="auto" w:fill="F8F8FA"/>
        </w:rPr>
        <w:t>casex/casez/repeat/task/while/memories...</w:t>
      </w:r>
    </w:p>
    <w:p w14:paraId="770B3D6A">
      <w:pPr>
        <w:spacing w:after="240"/>
        <w:rPr>
          <w:sz w:val="24"/>
          <w:szCs w:val="24"/>
        </w:rPr>
      </w:pPr>
      <w:r>
        <w:rPr>
          <w:b/>
          <w:sz w:val="24"/>
          <w:szCs w:val="24"/>
        </w:rPr>
        <w:t>例题</w:t>
      </w:r>
      <w:r>
        <w:rPr>
          <w:rFonts w:ascii="Times New Roman" w:hAnsi="Times New Roman" w:eastAsia="Times New Roman" w:cs="Times New Roman"/>
          <w:sz w:val="24"/>
          <w:szCs w:val="24"/>
        </w:rPr>
        <w:t>（判断题）</w:t>
      </w:r>
      <w:r>
        <w:rPr>
          <w:sz w:val="24"/>
          <w:szCs w:val="24"/>
        </w:rPr>
        <w:br w:type="textWrapping"/>
      </w:r>
      <w:r>
        <w:rPr>
          <w:rFonts w:ascii="Times New Roman" w:hAnsi="Times New Roman" w:eastAsia="Times New Roman" w:cs="Times New Roman"/>
          <w:sz w:val="24"/>
          <w:szCs w:val="24"/>
        </w:rPr>
        <w:t>判断以下结构是否“所有综合工具都支持”：</w:t>
      </w:r>
    </w:p>
    <w:p w14:paraId="02AD464D">
      <w:pPr>
        <w:numPr>
          <w:ilvl w:val="0"/>
          <w:numId w:val="42"/>
        </w:numPr>
        <w:rPr>
          <w:sz w:val="24"/>
          <w:szCs w:val="24"/>
        </w:rPr>
      </w:pPr>
      <w:r>
        <w:rPr>
          <w:rStyle w:val="4"/>
          <w:sz w:val="24"/>
          <w:szCs w:val="24"/>
          <w:shd w:val="clear" w:color="auto" w:fill="F8F8FA"/>
        </w:rPr>
        <w:t>initial begin ... end</w:t>
      </w:r>
    </w:p>
    <w:p w14:paraId="17D2DA50">
      <w:pPr>
        <w:numPr>
          <w:ilvl w:val="0"/>
          <w:numId w:val="42"/>
        </w:numPr>
        <w:rPr>
          <w:sz w:val="24"/>
          <w:szCs w:val="24"/>
        </w:rPr>
      </w:pPr>
      <w:r>
        <w:rPr>
          <w:rStyle w:val="4"/>
          <w:sz w:val="24"/>
          <w:szCs w:val="24"/>
          <w:shd w:val="clear" w:color="auto" w:fill="F8F8FA"/>
        </w:rPr>
        <w:t>always @(posedge clk) ...</w:t>
      </w:r>
    </w:p>
    <w:p w14:paraId="419C70A9">
      <w:pPr>
        <w:numPr>
          <w:ilvl w:val="0"/>
          <w:numId w:val="42"/>
        </w:numPr>
        <w:rPr>
          <w:sz w:val="24"/>
          <w:szCs w:val="24"/>
        </w:rPr>
      </w:pPr>
      <w:r>
        <w:rPr>
          <w:rStyle w:val="4"/>
          <w:sz w:val="24"/>
          <w:szCs w:val="24"/>
          <w:shd w:val="clear" w:color="auto" w:fill="F8F8FA"/>
        </w:rPr>
        <w:t>fork ... join</w:t>
      </w:r>
    </w:p>
    <w:p w14:paraId="4D26005F">
      <w:pPr>
        <w:numPr>
          <w:ilvl w:val="0"/>
          <w:numId w:val="42"/>
        </w:numPr>
        <w:rPr>
          <w:sz w:val="24"/>
          <w:szCs w:val="24"/>
        </w:rPr>
      </w:pPr>
      <w:r>
        <w:rPr>
          <w:rStyle w:val="4"/>
          <w:sz w:val="24"/>
          <w:szCs w:val="24"/>
          <w:shd w:val="clear" w:color="auto" w:fill="F8F8FA"/>
        </w:rPr>
        <w:t>for(...) ...</w:t>
      </w:r>
    </w:p>
    <w:p w14:paraId="1CBD2F1C">
      <w:pPr>
        <w:spacing w:after="240"/>
        <w:rPr>
          <w:sz w:val="24"/>
          <w:szCs w:val="24"/>
        </w:rPr>
      </w:pPr>
      <w:r>
        <w:rPr>
          <w:b/>
          <w:sz w:val="24"/>
          <w:szCs w:val="24"/>
        </w:rPr>
        <w:t>解答（详细）</w:t>
      </w:r>
    </w:p>
    <w:p w14:paraId="1B5009E1">
      <w:pPr>
        <w:numPr>
          <w:ilvl w:val="0"/>
          <w:numId w:val="43"/>
        </w:numPr>
        <w:rPr>
          <w:sz w:val="24"/>
          <w:szCs w:val="24"/>
        </w:rPr>
      </w:pPr>
      <w:r>
        <w:rPr>
          <w:rFonts w:ascii="Times New Roman" w:hAnsi="Times New Roman" w:eastAsia="Times New Roman" w:cs="Times New Roman"/>
          <w:sz w:val="24"/>
          <w:szCs w:val="24"/>
        </w:rPr>
        <w:t>initial：不是所有综合器支持（很多不支持，常用于仿真）</w:t>
      </w:r>
    </w:p>
    <w:p w14:paraId="023B554A">
      <w:pPr>
        <w:numPr>
          <w:ilvl w:val="0"/>
          <w:numId w:val="43"/>
        </w:numPr>
        <w:rPr>
          <w:sz w:val="24"/>
          <w:szCs w:val="24"/>
        </w:rPr>
      </w:pPr>
      <w:r>
        <w:rPr>
          <w:rFonts w:ascii="Times New Roman" w:hAnsi="Times New Roman" w:eastAsia="Times New Roman" w:cs="Times New Roman"/>
          <w:sz w:val="24"/>
          <w:szCs w:val="24"/>
        </w:rPr>
        <w:t>always+posedge：支持（典型时序逻辑）</w:t>
      </w:r>
    </w:p>
    <w:p w14:paraId="18AB544D">
      <w:pPr>
        <w:numPr>
          <w:ilvl w:val="0"/>
          <w:numId w:val="43"/>
        </w:numPr>
        <w:rPr>
          <w:sz w:val="24"/>
          <w:szCs w:val="24"/>
        </w:rPr>
      </w:pPr>
      <w:r>
        <w:rPr>
          <w:rFonts w:ascii="Times New Roman" w:hAnsi="Times New Roman" w:eastAsia="Times New Roman" w:cs="Times New Roman"/>
          <w:sz w:val="24"/>
          <w:szCs w:val="24"/>
        </w:rPr>
        <w:t>fork/join：不支持</w:t>
      </w:r>
    </w:p>
    <w:p w14:paraId="68038797">
      <w:pPr>
        <w:numPr>
          <w:ilvl w:val="0"/>
          <w:numId w:val="43"/>
        </w:numPr>
        <w:rPr>
          <w:sz w:val="24"/>
          <w:szCs w:val="24"/>
        </w:rPr>
      </w:pPr>
      <w:r>
        <w:rPr>
          <w:rFonts w:ascii="Times New Roman" w:hAnsi="Times New Roman" w:eastAsia="Times New Roman" w:cs="Times New Roman"/>
          <w:sz w:val="24"/>
          <w:szCs w:val="24"/>
        </w:rPr>
        <w:t>for：支持</w:t>
      </w:r>
    </w:p>
    <w:p w14:paraId="747D282B">
      <w:pPr>
        <w:spacing w:before="240" w:line="271" w:lineRule="auto"/>
        <w:rPr>
          <w:sz w:val="24"/>
          <w:szCs w:val="24"/>
        </w:rPr>
      </w:pPr>
      <w:bookmarkStart w:id="25" w:name="四_第6章_结构说明语句_task_function"/>
      <w:r>
        <w:rPr>
          <w:rFonts w:ascii="Times New Roman" w:hAnsi="Times New Roman" w:eastAsia="Times New Roman" w:cs="Times New Roman"/>
          <w:b/>
          <w:sz w:val="24"/>
          <w:szCs w:val="24"/>
        </w:rPr>
        <w:t>四、第6章（结构说明语句、task、function）</w:t>
      </w:r>
      <w:bookmarkEnd w:id="25"/>
    </w:p>
    <w:p w14:paraId="0D493FC8">
      <w:pPr>
        <w:spacing w:before="240" w:line="271" w:lineRule="auto"/>
        <w:rPr>
          <w:sz w:val="24"/>
          <w:szCs w:val="24"/>
        </w:rPr>
      </w:pPr>
      <w:bookmarkStart w:id="26" w:name="知识点_1_四类结构说明语句_initial_always_tas_b4c20b"/>
      <w:r>
        <w:rPr>
          <w:rFonts w:ascii="Times New Roman" w:hAnsi="Times New Roman" w:eastAsia="Times New Roman" w:cs="Times New Roman"/>
          <w:b/>
          <w:sz w:val="24"/>
          <w:szCs w:val="24"/>
        </w:rPr>
        <w:t>知识点 1：四类结构说明语句：initial / always / task / function</w:t>
      </w:r>
      <w:bookmarkEnd w:id="26"/>
    </w:p>
    <w:p w14:paraId="2E9D1483">
      <w:pPr>
        <w:spacing w:after="240"/>
        <w:rPr>
          <w:sz w:val="24"/>
          <w:szCs w:val="24"/>
        </w:rPr>
      </w:pPr>
      <w:r>
        <w:rPr>
          <w:b/>
          <w:sz w:val="24"/>
          <w:szCs w:val="24"/>
        </w:rPr>
        <w:t>要点</w:t>
      </w:r>
    </w:p>
    <w:p w14:paraId="58709F8E">
      <w:pPr>
        <w:numPr>
          <w:ilvl w:val="0"/>
          <w:numId w:val="44"/>
        </w:numPr>
        <w:rPr>
          <w:sz w:val="24"/>
          <w:szCs w:val="24"/>
        </w:rPr>
      </w:pPr>
      <w:r>
        <w:rPr>
          <w:rFonts w:ascii="Times New Roman" w:hAnsi="Times New Roman" w:eastAsia="Times New Roman" w:cs="Times New Roman"/>
          <w:sz w:val="24"/>
          <w:szCs w:val="24"/>
        </w:rPr>
        <w:t>任意过程模块都从属于这四类说明语句：</w:t>
      </w:r>
      <w:r>
        <w:rPr>
          <w:rStyle w:val="4"/>
          <w:sz w:val="24"/>
          <w:szCs w:val="24"/>
          <w:shd w:val="clear" w:color="auto" w:fill="F8F8FA"/>
        </w:rPr>
        <w:t>initial/always/task/function</w:t>
      </w:r>
    </w:p>
    <w:p w14:paraId="4676F331">
      <w:pPr>
        <w:numPr>
          <w:ilvl w:val="0"/>
          <w:numId w:val="44"/>
        </w:numPr>
        <w:rPr>
          <w:sz w:val="24"/>
          <w:szCs w:val="24"/>
        </w:rPr>
      </w:pPr>
      <w:r>
        <w:rPr>
          <w:rStyle w:val="4"/>
          <w:sz w:val="24"/>
          <w:szCs w:val="24"/>
          <w:shd w:val="clear" w:color="auto" w:fill="F8F8FA"/>
        </w:rPr>
        <w:t>initial</w:t>
      </w:r>
      <w:r>
        <w:rPr>
          <w:rFonts w:ascii="Times New Roman" w:hAnsi="Times New Roman" w:eastAsia="Times New Roman" w:cs="Times New Roman"/>
          <w:sz w:val="24"/>
          <w:szCs w:val="24"/>
        </w:rPr>
        <w:t xml:space="preserve"> 仿真开始执行一次；</w:t>
      </w:r>
      <w:r>
        <w:rPr>
          <w:rStyle w:val="4"/>
          <w:sz w:val="24"/>
          <w:szCs w:val="24"/>
          <w:shd w:val="clear" w:color="auto" w:fill="F8F8FA"/>
        </w:rPr>
        <w:t>always</w:t>
      </w:r>
      <w:r>
        <w:rPr>
          <w:rFonts w:ascii="Times New Roman" w:hAnsi="Times New Roman" w:eastAsia="Times New Roman" w:cs="Times New Roman"/>
          <w:sz w:val="24"/>
          <w:szCs w:val="24"/>
        </w:rPr>
        <w:t xml:space="preserve"> 反复执行直到仿真结束</w:t>
      </w:r>
    </w:p>
    <w:p w14:paraId="7772CEDE">
      <w:pPr>
        <w:numPr>
          <w:ilvl w:val="0"/>
          <w:numId w:val="44"/>
        </w:numPr>
        <w:rPr>
          <w:sz w:val="24"/>
          <w:szCs w:val="24"/>
        </w:rPr>
      </w:pPr>
      <w:r>
        <w:rPr>
          <w:rStyle w:val="4"/>
          <w:sz w:val="24"/>
          <w:szCs w:val="24"/>
          <w:shd w:val="clear" w:color="auto" w:fill="F8F8FA"/>
        </w:rPr>
        <w:t>always</w:t>
      </w:r>
      <w:r>
        <w:rPr>
          <w:rFonts w:ascii="Times New Roman" w:hAnsi="Times New Roman" w:eastAsia="Times New Roman" w:cs="Times New Roman"/>
          <w:sz w:val="24"/>
          <w:szCs w:val="24"/>
        </w:rPr>
        <w:t xml:space="preserve"> 必须带时序控制，否则会仿真死锁</w:t>
      </w:r>
    </w:p>
    <w:p w14:paraId="687F1A26">
      <w:pPr>
        <w:spacing w:after="240"/>
        <w:rPr>
          <w:sz w:val="24"/>
          <w:szCs w:val="24"/>
        </w:rPr>
      </w:pPr>
      <w:r>
        <w:rPr>
          <w:b/>
          <w:sz w:val="24"/>
          <w:szCs w:val="24"/>
        </w:rPr>
        <w:t>例题</w:t>
      </w:r>
      <w:r>
        <w:rPr>
          <w:rFonts w:ascii="Times New Roman" w:hAnsi="Times New Roman" w:eastAsia="Times New Roman" w:cs="Times New Roman"/>
          <w:sz w:val="24"/>
          <w:szCs w:val="24"/>
        </w:rPr>
        <w:t>（概念+改错）</w:t>
      </w:r>
      <w:r>
        <w:rPr>
          <w:sz w:val="24"/>
          <w:szCs w:val="24"/>
        </w:rPr>
        <w:br w:type="textWrapping"/>
      </w:r>
      <w:r>
        <w:rPr>
          <w:rFonts w:ascii="Times New Roman" w:hAnsi="Times New Roman" w:eastAsia="Times New Roman" w:cs="Times New Roman"/>
          <w:sz w:val="24"/>
          <w:szCs w:val="24"/>
        </w:rPr>
        <w:t>为什么下面 always 会导致仿真死锁？怎么改成一个周期翻转的时钟？</w:t>
      </w:r>
    </w:p>
    <w:p w14:paraId="63A5F86D">
      <w:pPr>
        <w:shd w:val="clear" w:fill="F8F8FA"/>
        <w:rPr>
          <w:sz w:val="24"/>
          <w:szCs w:val="24"/>
        </w:rPr>
      </w:pPr>
      <w:r>
        <w:rPr>
          <w:rStyle w:val="4"/>
          <w:rFonts w:ascii="Consolas" w:hAnsi="Consolas" w:eastAsia="Consolas" w:cs="Consolas"/>
          <w:sz w:val="24"/>
          <w:szCs w:val="24"/>
        </w:rPr>
        <w:t>always clk = ~clk;</w:t>
      </w:r>
      <w:r>
        <w:rPr>
          <w:rStyle w:val="4"/>
          <w:rFonts w:ascii="Consolas" w:hAnsi="Consolas" w:eastAsia="Consolas" w:cs="Consolas"/>
          <w:sz w:val="24"/>
          <w:szCs w:val="24"/>
        </w:rPr>
        <w:br w:type="textWrapping"/>
      </w:r>
    </w:p>
    <w:p w14:paraId="310073F2">
      <w:pPr>
        <w:spacing w:after="240"/>
        <w:rPr>
          <w:sz w:val="24"/>
          <w:szCs w:val="24"/>
        </w:rPr>
      </w:pPr>
      <w:r>
        <w:rPr>
          <w:b/>
          <w:sz w:val="24"/>
          <w:szCs w:val="24"/>
        </w:rPr>
        <w:t>解答（详细）</w:t>
      </w:r>
    </w:p>
    <w:p w14:paraId="7EA81059">
      <w:pPr>
        <w:numPr>
          <w:ilvl w:val="0"/>
          <w:numId w:val="45"/>
        </w:numPr>
        <w:rPr>
          <w:sz w:val="24"/>
          <w:szCs w:val="24"/>
        </w:rPr>
      </w:pPr>
      <w:r>
        <w:rPr>
          <w:rFonts w:ascii="Times New Roman" w:hAnsi="Times New Roman" w:eastAsia="Times New Roman" w:cs="Times New Roman"/>
          <w:sz w:val="24"/>
          <w:szCs w:val="24"/>
        </w:rPr>
        <w:t>没有时序控制，0 延时无限循环 → 仿真死锁。</w:t>
      </w:r>
    </w:p>
    <w:p w14:paraId="767A336A">
      <w:pPr>
        <w:numPr>
          <w:ilvl w:val="0"/>
          <w:numId w:val="45"/>
        </w:numPr>
        <w:rPr>
          <w:sz w:val="24"/>
          <w:szCs w:val="24"/>
        </w:rPr>
      </w:pPr>
      <w:r>
        <w:rPr>
          <w:rFonts w:ascii="Times New Roman" w:hAnsi="Times New Roman" w:eastAsia="Times New Roman" w:cs="Times New Roman"/>
          <w:sz w:val="24"/>
          <w:szCs w:val="24"/>
        </w:rPr>
        <w:t>改为：</w:t>
      </w:r>
    </w:p>
    <w:p w14:paraId="77EBA3FA">
      <w:pPr>
        <w:shd w:val="clear" w:fill="F8F8FA"/>
        <w:rPr>
          <w:sz w:val="24"/>
          <w:szCs w:val="24"/>
        </w:rPr>
      </w:pPr>
      <w:r>
        <w:rPr>
          <w:rStyle w:val="4"/>
          <w:rFonts w:ascii="Consolas" w:hAnsi="Consolas" w:eastAsia="Consolas" w:cs="Consolas"/>
          <w:sz w:val="24"/>
          <w:szCs w:val="24"/>
        </w:rPr>
        <w:t>always #5 clk = ~clk;   // 仿真产生时钟</w:t>
      </w:r>
      <w:r>
        <w:rPr>
          <w:rStyle w:val="4"/>
          <w:rFonts w:ascii="Consolas" w:hAnsi="Consolas" w:eastAsia="Consolas" w:cs="Consolas"/>
          <w:sz w:val="24"/>
          <w:szCs w:val="24"/>
        </w:rPr>
        <w:br w:type="textWrapping"/>
      </w:r>
    </w:p>
    <w:p w14:paraId="305B547E">
      <w:pPr>
        <w:spacing w:after="240"/>
        <w:rPr>
          <w:sz w:val="24"/>
          <w:szCs w:val="24"/>
        </w:rPr>
      </w:pPr>
      <w:r>
        <w:rPr>
          <w:rFonts w:ascii="Times New Roman" w:hAnsi="Times New Roman" w:eastAsia="Times New Roman" w:cs="Times New Roman"/>
          <w:sz w:val="24"/>
          <w:szCs w:val="24"/>
        </w:rPr>
        <w:t>课件也给了类似写法并说明用途。</w:t>
      </w:r>
    </w:p>
    <w:p w14:paraId="2E8E2623">
      <w:pPr>
        <w:spacing w:after="240"/>
        <w:ind w:left="720"/>
        <w:rPr>
          <w:sz w:val="24"/>
          <w:szCs w:val="24"/>
        </w:rPr>
      </w:pPr>
      <w:r>
        <w:rPr>
          <w:rFonts w:ascii="Times New Roman" w:hAnsi="Times New Roman" w:eastAsia="Times New Roman" w:cs="Times New Roman"/>
          <w:color w:val="666666"/>
          <w:sz w:val="24"/>
          <w:szCs w:val="24"/>
        </w:rPr>
        <w:t xml:space="preserve">注意：这种 </w:t>
      </w:r>
      <w:r>
        <w:rPr>
          <w:rStyle w:val="4"/>
          <w:color w:val="666666"/>
          <w:sz w:val="24"/>
          <w:szCs w:val="24"/>
          <w:shd w:val="clear" w:color="auto" w:fill="F8F8FA"/>
        </w:rPr>
        <w:t>#5</w:t>
      </w:r>
      <w:r>
        <w:rPr>
          <w:rFonts w:ascii="Times New Roman" w:hAnsi="Times New Roman" w:eastAsia="Times New Roman" w:cs="Times New Roman"/>
          <w:color w:val="666666"/>
          <w:sz w:val="24"/>
          <w:szCs w:val="24"/>
        </w:rPr>
        <w:t xml:space="preserve"> 写法是仿真激励，不是综合硬件时钟。</w:t>
      </w:r>
    </w:p>
    <w:p w14:paraId="71CA0A0F">
      <w:pPr>
        <w:spacing w:before="240" w:line="271" w:lineRule="auto"/>
        <w:rPr>
          <w:sz w:val="24"/>
          <w:szCs w:val="24"/>
        </w:rPr>
      </w:pPr>
      <w:bookmarkStart w:id="27" w:name="知识点_2_task_vs_function_的区别_常考简答"/>
      <w:r>
        <w:rPr>
          <w:rFonts w:ascii="Times New Roman" w:hAnsi="Times New Roman" w:eastAsia="Times New Roman" w:cs="Times New Roman"/>
          <w:b/>
          <w:sz w:val="24"/>
          <w:szCs w:val="24"/>
        </w:rPr>
        <w:t>知识点 2：task vs function 的区别（常考简答）</w:t>
      </w:r>
      <w:bookmarkEnd w:id="27"/>
    </w:p>
    <w:p w14:paraId="41A8A123">
      <w:pPr>
        <w:spacing w:after="240"/>
        <w:rPr>
          <w:sz w:val="24"/>
          <w:szCs w:val="24"/>
        </w:rPr>
      </w:pPr>
      <w:r>
        <w:rPr>
          <w:b/>
          <w:sz w:val="24"/>
          <w:szCs w:val="24"/>
        </w:rPr>
        <w:t>要点（背下来就能拿分）</w:t>
      </w:r>
    </w:p>
    <w:p w14:paraId="347D25FC">
      <w:pPr>
        <w:numPr>
          <w:ilvl w:val="0"/>
          <w:numId w:val="46"/>
        </w:numPr>
        <w:spacing w:after="240"/>
        <w:rPr>
          <w:sz w:val="24"/>
          <w:szCs w:val="24"/>
        </w:rPr>
      </w:pPr>
      <w:r>
        <w:rPr>
          <w:rFonts w:ascii="Times New Roman" w:hAnsi="Times New Roman" w:eastAsia="Times New Roman" w:cs="Times New Roman"/>
          <w:sz w:val="24"/>
          <w:szCs w:val="24"/>
        </w:rPr>
        <w:t>function：</w:t>
      </w:r>
    </w:p>
    <w:p w14:paraId="10F50480">
      <w:pPr>
        <w:numPr>
          <w:ilvl w:val="1"/>
          <w:numId w:val="46"/>
        </w:numPr>
        <w:rPr>
          <w:sz w:val="24"/>
          <w:szCs w:val="24"/>
        </w:rPr>
      </w:pPr>
      <w:r>
        <w:rPr>
          <w:rFonts w:ascii="Times New Roman" w:hAnsi="Times New Roman" w:eastAsia="Times New Roman" w:cs="Times New Roman"/>
          <w:sz w:val="24"/>
          <w:szCs w:val="24"/>
        </w:rPr>
        <w:t>与主模块共用同一仿真时间单位；</w:t>
      </w:r>
    </w:p>
    <w:p w14:paraId="4CE88AD8">
      <w:pPr>
        <w:numPr>
          <w:ilvl w:val="1"/>
          <w:numId w:val="46"/>
        </w:numPr>
        <w:rPr>
          <w:sz w:val="24"/>
          <w:szCs w:val="24"/>
        </w:rPr>
      </w:pPr>
      <w:r>
        <w:rPr>
          <w:rFonts w:ascii="Times New Roman" w:hAnsi="Times New Roman" w:eastAsia="Times New Roman" w:cs="Times New Roman"/>
          <w:sz w:val="24"/>
          <w:szCs w:val="24"/>
        </w:rPr>
        <w:t>不能启动任务；</w:t>
      </w:r>
    </w:p>
    <w:p w14:paraId="761F8C4D">
      <w:pPr>
        <w:numPr>
          <w:ilvl w:val="1"/>
          <w:numId w:val="46"/>
        </w:numPr>
        <w:rPr>
          <w:sz w:val="24"/>
          <w:szCs w:val="24"/>
        </w:rPr>
      </w:pPr>
      <w:r>
        <w:rPr>
          <w:rFonts w:ascii="Times New Roman" w:hAnsi="Times New Roman" w:eastAsia="Times New Roman" w:cs="Times New Roman"/>
          <w:sz w:val="24"/>
          <w:szCs w:val="24"/>
        </w:rPr>
        <w:t>至少一个输入；</w:t>
      </w:r>
    </w:p>
    <w:p w14:paraId="75EB41F5">
      <w:pPr>
        <w:numPr>
          <w:ilvl w:val="1"/>
          <w:numId w:val="46"/>
        </w:numPr>
        <w:rPr>
          <w:sz w:val="24"/>
          <w:szCs w:val="24"/>
        </w:rPr>
      </w:pPr>
      <w:r>
        <w:rPr>
          <w:rFonts w:ascii="Times New Roman" w:hAnsi="Times New Roman" w:eastAsia="Times New Roman" w:cs="Times New Roman"/>
          <w:sz w:val="24"/>
          <w:szCs w:val="24"/>
        </w:rPr>
        <w:t>返回一个值。</w:t>
      </w:r>
    </w:p>
    <w:p w14:paraId="18123895">
      <w:pPr>
        <w:numPr>
          <w:ilvl w:val="0"/>
          <w:numId w:val="46"/>
        </w:numPr>
        <w:spacing w:after="240"/>
        <w:rPr>
          <w:sz w:val="24"/>
          <w:szCs w:val="24"/>
        </w:rPr>
      </w:pPr>
      <w:r>
        <w:rPr>
          <w:rFonts w:ascii="Times New Roman" w:hAnsi="Times New Roman" w:eastAsia="Times New Roman" w:cs="Times New Roman"/>
          <w:sz w:val="24"/>
          <w:szCs w:val="24"/>
        </w:rPr>
        <w:t>task：</w:t>
      </w:r>
    </w:p>
    <w:p w14:paraId="5CC23946">
      <w:pPr>
        <w:numPr>
          <w:ilvl w:val="1"/>
          <w:numId w:val="46"/>
        </w:numPr>
        <w:rPr>
          <w:sz w:val="24"/>
          <w:szCs w:val="24"/>
        </w:rPr>
      </w:pPr>
      <w:r>
        <w:rPr>
          <w:rFonts w:ascii="Times New Roman" w:hAnsi="Times New Roman" w:eastAsia="Times New Roman" w:cs="Times New Roman"/>
          <w:sz w:val="24"/>
          <w:szCs w:val="24"/>
        </w:rPr>
        <w:t>可定义自己的仿真时间单位；</w:t>
      </w:r>
    </w:p>
    <w:p w14:paraId="37E21066">
      <w:pPr>
        <w:numPr>
          <w:ilvl w:val="1"/>
          <w:numId w:val="46"/>
        </w:numPr>
        <w:rPr>
          <w:sz w:val="24"/>
          <w:szCs w:val="24"/>
        </w:rPr>
      </w:pPr>
      <w:r>
        <w:rPr>
          <w:rFonts w:ascii="Times New Roman" w:hAnsi="Times New Roman" w:eastAsia="Times New Roman" w:cs="Times New Roman"/>
          <w:sz w:val="24"/>
          <w:szCs w:val="24"/>
        </w:rPr>
        <w:t>能启动其他任务/函数；</w:t>
      </w:r>
    </w:p>
    <w:p w14:paraId="7928DABD">
      <w:pPr>
        <w:numPr>
          <w:ilvl w:val="1"/>
          <w:numId w:val="46"/>
        </w:numPr>
        <w:rPr>
          <w:sz w:val="24"/>
          <w:szCs w:val="24"/>
        </w:rPr>
      </w:pPr>
      <w:r>
        <w:rPr>
          <w:rFonts w:ascii="Times New Roman" w:hAnsi="Times New Roman" w:eastAsia="Times New Roman" w:cs="Times New Roman"/>
          <w:sz w:val="24"/>
          <w:szCs w:val="24"/>
        </w:rPr>
        <w:t>可无输入或多个任意类型端口；</w:t>
      </w:r>
    </w:p>
    <w:p w14:paraId="31480E86">
      <w:pPr>
        <w:numPr>
          <w:ilvl w:val="1"/>
          <w:numId w:val="46"/>
        </w:numPr>
        <w:rPr>
          <w:sz w:val="24"/>
          <w:szCs w:val="24"/>
        </w:rPr>
      </w:pPr>
      <w:r>
        <w:rPr>
          <w:rFonts w:ascii="Times New Roman" w:hAnsi="Times New Roman" w:eastAsia="Times New Roman" w:cs="Times New Roman"/>
          <w:sz w:val="24"/>
          <w:szCs w:val="24"/>
        </w:rPr>
        <w:t>不直接返回值（通过 output/inout 端口返回多个结果）。</w:t>
      </w:r>
    </w:p>
    <w:p w14:paraId="564C30EC">
      <w:pPr>
        <w:spacing w:after="240"/>
        <w:rPr>
          <w:sz w:val="24"/>
          <w:szCs w:val="24"/>
        </w:rPr>
      </w:pPr>
      <w:r>
        <w:rPr>
          <w:b/>
          <w:sz w:val="24"/>
          <w:szCs w:val="24"/>
        </w:rPr>
        <w:t>例题</w:t>
      </w:r>
      <w:r>
        <w:rPr>
          <w:rFonts w:ascii="Times New Roman" w:hAnsi="Times New Roman" w:eastAsia="Times New Roman" w:cs="Times New Roman"/>
          <w:sz w:val="24"/>
          <w:szCs w:val="24"/>
        </w:rPr>
        <w:t>（判断题）</w:t>
      </w:r>
      <w:r>
        <w:rPr>
          <w:sz w:val="24"/>
          <w:szCs w:val="24"/>
        </w:rPr>
        <w:br w:type="textWrapping"/>
      </w:r>
      <w:r>
        <w:rPr>
          <w:rFonts w:ascii="Times New Roman" w:hAnsi="Times New Roman" w:eastAsia="Times New Roman" w:cs="Times New Roman"/>
          <w:sz w:val="24"/>
          <w:szCs w:val="24"/>
        </w:rPr>
        <w:t xml:space="preserve">“函数 function 里能写 </w:t>
      </w:r>
      <w:r>
        <w:rPr>
          <w:rStyle w:val="4"/>
          <w:sz w:val="24"/>
          <w:szCs w:val="24"/>
          <w:shd w:val="clear" w:color="auto" w:fill="F8F8FA"/>
        </w:rPr>
        <w:t>#10</w:t>
      </w:r>
      <w:r>
        <w:rPr>
          <w:rFonts w:ascii="Times New Roman" w:hAnsi="Times New Roman" w:eastAsia="Times New Roman" w:cs="Times New Roman"/>
          <w:sz w:val="24"/>
          <w:szCs w:val="24"/>
        </w:rPr>
        <w:t xml:space="preserve"> 延时吗？能在 function 里调用 task 吗？”为什么？</w:t>
      </w:r>
    </w:p>
    <w:p w14:paraId="2A743A21">
      <w:pPr>
        <w:spacing w:after="240"/>
        <w:rPr>
          <w:sz w:val="24"/>
          <w:szCs w:val="24"/>
        </w:rPr>
      </w:pPr>
      <w:r>
        <w:rPr>
          <w:b/>
          <w:sz w:val="24"/>
          <w:szCs w:val="24"/>
        </w:rPr>
        <w:t>解答（详细）</w:t>
      </w:r>
    </w:p>
    <w:p w14:paraId="5D1F0EF8">
      <w:pPr>
        <w:numPr>
          <w:ilvl w:val="0"/>
          <w:numId w:val="47"/>
        </w:numPr>
        <w:rPr>
          <w:sz w:val="24"/>
          <w:szCs w:val="24"/>
        </w:rPr>
      </w:pPr>
      <w:r>
        <w:rPr>
          <w:rFonts w:ascii="Times New Roman" w:hAnsi="Times New Roman" w:eastAsia="Times New Roman" w:cs="Times New Roman"/>
          <w:sz w:val="24"/>
          <w:szCs w:val="24"/>
        </w:rPr>
        <w:t>典型规则：function 不能包含时间控制（</w:t>
      </w:r>
      <w:r>
        <w:rPr>
          <w:rStyle w:val="4"/>
          <w:sz w:val="24"/>
          <w:szCs w:val="24"/>
          <w:shd w:val="clear" w:color="auto" w:fill="F8F8FA"/>
        </w:rPr>
        <w:t>#/@/wait</w:t>
      </w:r>
      <w:r>
        <w:rPr>
          <w:rFonts w:ascii="Times New Roman" w:hAnsi="Times New Roman" w:eastAsia="Times New Roman" w:cs="Times New Roman"/>
          <w:sz w:val="24"/>
          <w:szCs w:val="24"/>
        </w:rPr>
        <w:t>），也不能启动 task；task 更灵活。</w:t>
      </w:r>
    </w:p>
    <w:p w14:paraId="48B12200">
      <w:pPr>
        <w:numPr>
          <w:ilvl w:val="0"/>
          <w:numId w:val="47"/>
        </w:numPr>
        <w:rPr>
          <w:sz w:val="24"/>
          <w:szCs w:val="24"/>
        </w:rPr>
      </w:pPr>
      <w:r>
        <w:rPr>
          <w:rFonts w:ascii="Times New Roman" w:hAnsi="Times New Roman" w:eastAsia="Times New Roman" w:cs="Times New Roman"/>
          <w:sz w:val="24"/>
          <w:szCs w:val="24"/>
        </w:rPr>
        <w:t>工程/综合角度：可综合 function 更应保持“纯组合计算”。</w:t>
      </w:r>
    </w:p>
    <w:p w14:paraId="45C2AF29">
      <w:pPr>
        <w:spacing w:before="240" w:line="271" w:lineRule="auto"/>
        <w:rPr>
          <w:sz w:val="24"/>
          <w:szCs w:val="24"/>
        </w:rPr>
      </w:pPr>
      <w:bookmarkStart w:id="28" w:name="知识点_3_写一个可综合_function_纯组合计算"/>
      <w:r>
        <w:rPr>
          <w:rFonts w:ascii="Times New Roman" w:hAnsi="Times New Roman" w:eastAsia="Times New Roman" w:cs="Times New Roman"/>
          <w:b/>
          <w:sz w:val="24"/>
          <w:szCs w:val="24"/>
        </w:rPr>
        <w:t>知识点 3：写一个可综合 function（纯组合计算）</w:t>
      </w:r>
      <w:bookmarkEnd w:id="28"/>
    </w:p>
    <w:p w14:paraId="3BD754B2">
      <w:pPr>
        <w:spacing w:after="240"/>
        <w:rPr>
          <w:sz w:val="24"/>
          <w:szCs w:val="24"/>
        </w:rPr>
      </w:pPr>
      <w:r>
        <w:rPr>
          <w:b/>
          <w:sz w:val="24"/>
          <w:szCs w:val="24"/>
        </w:rPr>
        <w:t>例题</w:t>
      </w:r>
      <w:r>
        <w:rPr>
          <w:sz w:val="24"/>
          <w:szCs w:val="24"/>
        </w:rPr>
        <w:br w:type="textWrapping"/>
      </w:r>
      <w:r>
        <w:rPr>
          <w:rFonts w:ascii="Times New Roman" w:hAnsi="Times New Roman" w:eastAsia="Times New Roman" w:cs="Times New Roman"/>
          <w:sz w:val="24"/>
          <w:szCs w:val="24"/>
        </w:rPr>
        <w:t xml:space="preserve">写一个函数 </w:t>
      </w:r>
      <w:r>
        <w:rPr>
          <w:rStyle w:val="4"/>
          <w:sz w:val="24"/>
          <w:szCs w:val="24"/>
          <w:shd w:val="clear" w:color="auto" w:fill="F8F8FA"/>
        </w:rPr>
        <w:t>max2</w:t>
      </w:r>
      <w:r>
        <w:rPr>
          <w:rFonts w:ascii="Times New Roman" w:hAnsi="Times New Roman" w:eastAsia="Times New Roman" w:cs="Times New Roman"/>
          <w:sz w:val="24"/>
          <w:szCs w:val="24"/>
        </w:rPr>
        <w:t xml:space="preserve">，返回两个 8 位数的最大值；在模块里用它实现 </w:t>
      </w:r>
      <w:r>
        <w:rPr>
          <w:rStyle w:val="4"/>
          <w:sz w:val="24"/>
          <w:szCs w:val="24"/>
          <w:shd w:val="clear" w:color="auto" w:fill="F8F8FA"/>
        </w:rPr>
        <w:t>y=max(a,b)</w:t>
      </w:r>
      <w:r>
        <w:rPr>
          <w:rFonts w:ascii="Times New Roman" w:hAnsi="Times New Roman" w:eastAsia="Times New Roman" w:cs="Times New Roman"/>
          <w:sz w:val="24"/>
          <w:szCs w:val="24"/>
        </w:rPr>
        <w:t>。</w:t>
      </w:r>
    </w:p>
    <w:p w14:paraId="66EE5F7F">
      <w:pPr>
        <w:spacing w:after="240"/>
        <w:rPr>
          <w:sz w:val="24"/>
          <w:szCs w:val="24"/>
        </w:rPr>
      </w:pPr>
      <w:r>
        <w:rPr>
          <w:b/>
          <w:sz w:val="24"/>
          <w:szCs w:val="24"/>
        </w:rPr>
        <w:t>解答（详细）</w:t>
      </w:r>
    </w:p>
    <w:p w14:paraId="2A34F081">
      <w:pPr>
        <w:shd w:val="clear" w:fill="F8F8FA"/>
        <w:rPr>
          <w:sz w:val="24"/>
          <w:szCs w:val="24"/>
        </w:rPr>
      </w:pPr>
      <w:r>
        <w:rPr>
          <w:rStyle w:val="4"/>
          <w:rFonts w:ascii="Consolas" w:hAnsi="Consolas" w:eastAsia="Consolas" w:cs="Consolas"/>
          <w:sz w:val="24"/>
          <w:szCs w:val="24"/>
        </w:rPr>
        <w:t>module max_demo(</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a,</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[7:0] y</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function [7:0] max2;</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x;</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z;</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(x &gt;= z) max2 = x;</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max2 = z;</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endfunction</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assign y = max2(a, b);</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7FE55566">
      <w:pPr>
        <w:numPr>
          <w:ilvl w:val="0"/>
          <w:numId w:val="48"/>
        </w:numPr>
        <w:rPr>
          <w:sz w:val="24"/>
          <w:szCs w:val="24"/>
        </w:rPr>
      </w:pPr>
      <w:r>
        <w:rPr>
          <w:rFonts w:ascii="Times New Roman" w:hAnsi="Times New Roman" w:eastAsia="Times New Roman" w:cs="Times New Roman"/>
          <w:sz w:val="24"/>
          <w:szCs w:val="24"/>
        </w:rPr>
        <w:t xml:space="preserve">function 返回一个值；没有 </w:t>
      </w:r>
      <w:r>
        <w:rPr>
          <w:rStyle w:val="4"/>
          <w:sz w:val="24"/>
          <w:szCs w:val="24"/>
          <w:shd w:val="clear" w:color="auto" w:fill="F8F8FA"/>
        </w:rPr>
        <w:t>#/@</w:t>
      </w:r>
      <w:r>
        <w:rPr>
          <w:rFonts w:ascii="Times New Roman" w:hAnsi="Times New Roman" w:eastAsia="Times New Roman" w:cs="Times New Roman"/>
          <w:sz w:val="24"/>
          <w:szCs w:val="24"/>
        </w:rPr>
        <w:t>，综合友好。</w:t>
      </w:r>
    </w:p>
    <w:p w14:paraId="6BD50894">
      <w:pPr>
        <w:numPr>
          <w:ilvl w:val="0"/>
          <w:numId w:val="48"/>
        </w:numPr>
        <w:rPr>
          <w:sz w:val="24"/>
          <w:szCs w:val="24"/>
        </w:rPr>
      </w:pPr>
      <w:r>
        <w:rPr>
          <w:rFonts w:ascii="Times New Roman" w:hAnsi="Times New Roman" w:eastAsia="Times New Roman" w:cs="Times New Roman"/>
          <w:sz w:val="24"/>
          <w:szCs w:val="24"/>
        </w:rPr>
        <w:t xml:space="preserve">用 </w:t>
      </w:r>
      <w:r>
        <w:rPr>
          <w:rStyle w:val="4"/>
          <w:sz w:val="24"/>
          <w:szCs w:val="24"/>
          <w:shd w:val="clear" w:color="auto" w:fill="F8F8FA"/>
        </w:rPr>
        <w:t>assign</w:t>
      </w:r>
      <w:r>
        <w:rPr>
          <w:rFonts w:ascii="Times New Roman" w:hAnsi="Times New Roman" w:eastAsia="Times New Roman" w:cs="Times New Roman"/>
          <w:sz w:val="24"/>
          <w:szCs w:val="24"/>
        </w:rPr>
        <w:t xml:space="preserve"> 调用 function，相当于组合逻辑。</w:t>
      </w:r>
    </w:p>
    <w:p w14:paraId="722EFB52">
      <w:pPr>
        <w:spacing w:before="240" w:line="271" w:lineRule="auto"/>
        <w:rPr>
          <w:sz w:val="24"/>
          <w:szCs w:val="24"/>
        </w:rPr>
      </w:pPr>
      <w:bookmarkStart w:id="29" w:name="知识点_4_写一个_task_多输出_多用途"/>
      <w:r>
        <w:rPr>
          <w:rFonts w:ascii="Times New Roman" w:hAnsi="Times New Roman" w:eastAsia="Times New Roman" w:cs="Times New Roman"/>
          <w:b/>
          <w:sz w:val="24"/>
          <w:szCs w:val="24"/>
        </w:rPr>
        <w:t>知识点 4：写一个 task（多输出/多用途）</w:t>
      </w:r>
      <w:bookmarkEnd w:id="29"/>
    </w:p>
    <w:p w14:paraId="2842FB81">
      <w:pPr>
        <w:spacing w:after="240"/>
        <w:rPr>
          <w:sz w:val="24"/>
          <w:szCs w:val="24"/>
        </w:rPr>
      </w:pPr>
      <w:r>
        <w:rPr>
          <w:b/>
          <w:sz w:val="24"/>
          <w:szCs w:val="24"/>
        </w:rPr>
        <w:t>例题</w:t>
      </w:r>
      <w:r>
        <w:rPr>
          <w:sz w:val="24"/>
          <w:szCs w:val="24"/>
        </w:rPr>
        <w:br w:type="textWrapping"/>
      </w:r>
      <w:r>
        <w:rPr>
          <w:rFonts w:ascii="Times New Roman" w:hAnsi="Times New Roman" w:eastAsia="Times New Roman" w:cs="Times New Roman"/>
          <w:sz w:val="24"/>
          <w:szCs w:val="24"/>
        </w:rPr>
        <w:t xml:space="preserve">写一个 task </w:t>
      </w:r>
      <w:r>
        <w:rPr>
          <w:rStyle w:val="4"/>
          <w:sz w:val="24"/>
          <w:szCs w:val="24"/>
          <w:shd w:val="clear" w:color="auto" w:fill="F8F8FA"/>
        </w:rPr>
        <w:t>sort2</w:t>
      </w:r>
      <w:r>
        <w:rPr>
          <w:rFonts w:ascii="Times New Roman" w:hAnsi="Times New Roman" w:eastAsia="Times New Roman" w:cs="Times New Roman"/>
          <w:sz w:val="24"/>
          <w:szCs w:val="24"/>
        </w:rPr>
        <w:t xml:space="preserve">，输入 </w:t>
      </w:r>
      <w:r>
        <w:rPr>
          <w:rStyle w:val="4"/>
          <w:sz w:val="24"/>
          <w:szCs w:val="24"/>
          <w:shd w:val="clear" w:color="auto" w:fill="F8F8FA"/>
        </w:rPr>
        <w:t>x,y</w:t>
      </w:r>
      <w:r>
        <w:rPr>
          <w:rFonts w:ascii="Times New Roman" w:hAnsi="Times New Roman" w:eastAsia="Times New Roman" w:cs="Times New Roman"/>
          <w:sz w:val="24"/>
          <w:szCs w:val="24"/>
        </w:rPr>
        <w:t xml:space="preserve">（4 位），输出 </w:t>
      </w:r>
      <w:r>
        <w:rPr>
          <w:rStyle w:val="4"/>
          <w:sz w:val="24"/>
          <w:szCs w:val="24"/>
          <w:shd w:val="clear" w:color="auto" w:fill="F8F8FA"/>
        </w:rPr>
        <w:t>hi,lo</w:t>
      </w:r>
      <w:r>
        <w:rPr>
          <w:rFonts w:ascii="Times New Roman" w:hAnsi="Times New Roman" w:eastAsia="Times New Roman" w:cs="Times New Roman"/>
          <w:sz w:val="24"/>
          <w:szCs w:val="24"/>
        </w:rPr>
        <w:t xml:space="preserve">，使得 </w:t>
      </w:r>
      <w:r>
        <w:rPr>
          <w:rStyle w:val="4"/>
          <w:sz w:val="24"/>
          <w:szCs w:val="24"/>
          <w:shd w:val="clear" w:color="auto" w:fill="F8F8FA"/>
        </w:rPr>
        <w:t>hi&gt;=lo</w:t>
      </w:r>
      <w:r>
        <w:rPr>
          <w:rFonts w:ascii="Times New Roman" w:hAnsi="Times New Roman" w:eastAsia="Times New Roman" w:cs="Times New Roman"/>
          <w:sz w:val="24"/>
          <w:szCs w:val="24"/>
        </w:rPr>
        <w:t>。并在 always 里调用它。</w:t>
      </w:r>
    </w:p>
    <w:p w14:paraId="202E4030">
      <w:pPr>
        <w:spacing w:after="240"/>
        <w:rPr>
          <w:sz w:val="24"/>
          <w:szCs w:val="24"/>
        </w:rPr>
      </w:pPr>
      <w:r>
        <w:rPr>
          <w:b/>
          <w:sz w:val="24"/>
          <w:szCs w:val="24"/>
        </w:rPr>
        <w:t>解答（详细）</w:t>
      </w:r>
    </w:p>
    <w:p w14:paraId="23555EDA">
      <w:pPr>
        <w:shd w:val="clear" w:fill="F8F8FA"/>
        <w:rPr>
          <w:sz w:val="24"/>
          <w:szCs w:val="24"/>
        </w:rPr>
      </w:pPr>
      <w:r>
        <w:rPr>
          <w:rStyle w:val="4"/>
          <w:rFonts w:ascii="Consolas" w:hAnsi="Consolas" w:eastAsia="Consolas" w:cs="Consolas"/>
          <w:sz w:val="24"/>
          <w:szCs w:val="24"/>
        </w:rPr>
        <w:t>module sort2_demo(</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x,</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[3:0] hi,</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[3:0] lo</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task sort2;</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a;</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[3:0] maxv;</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[3:0] minv;</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(a &gt;= b) begin maxv = a; minv = b;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begin maxv = b; minv = a;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endtask</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sort2(x, y, hi, lo);</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10633AD1">
      <w:pPr>
        <w:numPr>
          <w:ilvl w:val="0"/>
          <w:numId w:val="49"/>
        </w:numPr>
        <w:rPr>
          <w:sz w:val="24"/>
          <w:szCs w:val="24"/>
        </w:rPr>
      </w:pPr>
      <w:r>
        <w:rPr>
          <w:rFonts w:ascii="Times New Roman" w:hAnsi="Times New Roman" w:eastAsia="Times New Roman" w:cs="Times New Roman"/>
          <w:sz w:val="24"/>
          <w:szCs w:val="24"/>
        </w:rPr>
        <w:t>task 可通过 output 返回多个值，符合“task 多结果”特点。</w:t>
      </w:r>
    </w:p>
    <w:p w14:paraId="7DF82EE3">
      <w:pPr>
        <w:numPr>
          <w:ilvl w:val="0"/>
          <w:numId w:val="49"/>
        </w:numPr>
        <w:rPr>
          <w:sz w:val="24"/>
          <w:szCs w:val="24"/>
        </w:rPr>
      </w:pPr>
      <w:r>
        <w:rPr>
          <w:rFonts w:ascii="Times New Roman" w:hAnsi="Times New Roman" w:eastAsia="Times New Roman" w:cs="Times New Roman"/>
          <w:sz w:val="24"/>
          <w:szCs w:val="24"/>
        </w:rPr>
        <w:t>没有时间控制，因此也可综合。</w:t>
      </w:r>
    </w:p>
    <w:p w14:paraId="1DA9CA7A">
      <w:pPr>
        <w:spacing w:before="240" w:line="271" w:lineRule="auto"/>
        <w:rPr>
          <w:sz w:val="24"/>
          <w:szCs w:val="24"/>
        </w:rPr>
      </w:pPr>
      <w:bookmarkStart w:id="30" w:name="五_第九章_概念"/>
      <w:r>
        <w:rPr>
          <w:rFonts w:ascii="Times New Roman" w:hAnsi="Times New Roman" w:eastAsia="Times New Roman" w:cs="Times New Roman"/>
          <w:b/>
          <w:sz w:val="24"/>
          <w:szCs w:val="24"/>
        </w:rPr>
        <w:t>五、第九章（概念）</w:t>
      </w:r>
      <w:bookmarkEnd w:id="30"/>
    </w:p>
    <w:p w14:paraId="6F30ED72">
      <w:pPr>
        <w:spacing w:before="240" w:line="271" w:lineRule="auto"/>
        <w:rPr>
          <w:sz w:val="24"/>
          <w:szCs w:val="24"/>
        </w:rPr>
      </w:pPr>
      <w:bookmarkStart w:id="31" w:name="知识点_1_verilog_模型的五个抽象级别"/>
      <w:r>
        <w:rPr>
          <w:rFonts w:ascii="Times New Roman" w:hAnsi="Times New Roman" w:eastAsia="Times New Roman" w:cs="Times New Roman"/>
          <w:b/>
          <w:sz w:val="24"/>
          <w:szCs w:val="24"/>
        </w:rPr>
        <w:t>知识点 1：Verilog 模型的五个抽象级别</w:t>
      </w:r>
      <w:bookmarkEnd w:id="31"/>
    </w:p>
    <w:p w14:paraId="4F8157C9">
      <w:pPr>
        <w:spacing w:after="240"/>
        <w:rPr>
          <w:sz w:val="24"/>
          <w:szCs w:val="24"/>
        </w:rPr>
      </w:pPr>
      <w:r>
        <w:rPr>
          <w:b/>
          <w:sz w:val="24"/>
          <w:szCs w:val="24"/>
        </w:rPr>
        <w:t>要点（必背）</w:t>
      </w:r>
      <w:r>
        <w:rPr>
          <w:sz w:val="24"/>
          <w:szCs w:val="24"/>
        </w:rPr>
        <w:br w:type="textWrapping"/>
      </w:r>
      <w:r>
        <w:rPr>
          <w:rFonts w:ascii="Times New Roman" w:hAnsi="Times New Roman" w:eastAsia="Times New Roman" w:cs="Times New Roman"/>
          <w:sz w:val="24"/>
          <w:szCs w:val="24"/>
        </w:rPr>
        <w:t>五种抽象级别：系统级、算法级、RTL 级、门级、开关级。</w:t>
      </w:r>
      <w:r>
        <w:rPr>
          <w:sz w:val="24"/>
          <w:szCs w:val="24"/>
        </w:rPr>
        <w:br w:type="textWrapping"/>
      </w:r>
      <w:r>
        <w:rPr>
          <w:rFonts w:ascii="Times New Roman" w:hAnsi="Times New Roman" w:eastAsia="Times New Roman" w:cs="Times New Roman"/>
          <w:sz w:val="24"/>
          <w:szCs w:val="24"/>
        </w:rPr>
        <w:t>行为模块 vs 结构模块：只描述功能是行为；描述门/连接是结构。</w:t>
      </w:r>
    </w:p>
    <w:p w14:paraId="306AEE34">
      <w:pPr>
        <w:spacing w:after="240"/>
        <w:rPr>
          <w:sz w:val="24"/>
          <w:szCs w:val="24"/>
        </w:rPr>
      </w:pPr>
      <w:r>
        <w:rPr>
          <w:b/>
          <w:sz w:val="24"/>
          <w:szCs w:val="24"/>
        </w:rPr>
        <w:t>例题</w:t>
      </w:r>
      <w:r>
        <w:rPr>
          <w:rFonts w:ascii="Times New Roman" w:hAnsi="Times New Roman" w:eastAsia="Times New Roman" w:cs="Times New Roman"/>
          <w:sz w:val="24"/>
          <w:szCs w:val="24"/>
        </w:rPr>
        <w:t>（判断题）</w:t>
      </w:r>
      <w:r>
        <w:rPr>
          <w:sz w:val="24"/>
          <w:szCs w:val="24"/>
        </w:rPr>
        <w:br w:type="textWrapping"/>
      </w:r>
      <w:r>
        <w:rPr>
          <w:rFonts w:ascii="Times New Roman" w:hAnsi="Times New Roman" w:eastAsia="Times New Roman" w:cs="Times New Roman"/>
          <w:sz w:val="24"/>
          <w:szCs w:val="24"/>
        </w:rPr>
        <w:t>下面属于哪种抽象级别？</w:t>
      </w:r>
      <w:r>
        <w:rPr>
          <w:sz w:val="24"/>
          <w:szCs w:val="24"/>
        </w:rPr>
        <w:br w:type="textWrapping"/>
      </w:r>
      <w:r>
        <w:rPr>
          <w:sz w:val="24"/>
          <w:szCs w:val="24"/>
        </w:rPr>
        <w:t xml:space="preserve">A. </w:t>
      </w:r>
      <w:r>
        <w:rPr>
          <w:rStyle w:val="4"/>
          <w:sz w:val="24"/>
          <w:szCs w:val="24"/>
          <w:shd w:val="clear" w:color="auto" w:fill="F8F8FA"/>
        </w:rPr>
        <w:t>assign y = a &amp; b;</w:t>
      </w:r>
      <w:r>
        <w:rPr>
          <w:sz w:val="24"/>
          <w:szCs w:val="24"/>
        </w:rPr>
        <w:br w:type="textWrapping"/>
      </w:r>
      <w:r>
        <w:rPr>
          <w:rFonts w:ascii="Times New Roman" w:hAnsi="Times New Roman" w:eastAsia="Times New Roman" w:cs="Times New Roman"/>
          <w:sz w:val="24"/>
          <w:szCs w:val="24"/>
        </w:rPr>
        <w:t xml:space="preserve">B. 由 </w:t>
      </w:r>
      <w:r>
        <w:rPr>
          <w:rStyle w:val="4"/>
          <w:sz w:val="24"/>
          <w:szCs w:val="24"/>
          <w:shd w:val="clear" w:color="auto" w:fill="F8F8FA"/>
        </w:rPr>
        <w:t>nand/not</w:t>
      </w:r>
      <w:r>
        <w:rPr>
          <w:rFonts w:ascii="Times New Roman" w:hAnsi="Times New Roman" w:eastAsia="Times New Roman" w:cs="Times New Roman"/>
          <w:sz w:val="24"/>
          <w:szCs w:val="24"/>
        </w:rPr>
        <w:t xml:space="preserve"> 门原语搭出触发器</w:t>
      </w:r>
      <w:r>
        <w:rPr>
          <w:sz w:val="24"/>
          <w:szCs w:val="24"/>
        </w:rPr>
        <w:br w:type="textWrapping"/>
      </w:r>
      <w:r>
        <w:rPr>
          <w:sz w:val="24"/>
          <w:szCs w:val="24"/>
        </w:rPr>
        <w:t xml:space="preserve">C. </w:t>
      </w:r>
      <w:r>
        <w:rPr>
          <w:rStyle w:val="4"/>
          <w:sz w:val="24"/>
          <w:szCs w:val="24"/>
          <w:shd w:val="clear" w:color="auto" w:fill="F8F8FA"/>
        </w:rPr>
        <w:t>always @(posedge clk) q &lt;= d;</w:t>
      </w:r>
    </w:p>
    <w:p w14:paraId="1D873502">
      <w:pPr>
        <w:spacing w:after="240"/>
        <w:rPr>
          <w:sz w:val="24"/>
          <w:szCs w:val="24"/>
        </w:rPr>
      </w:pPr>
      <w:r>
        <w:rPr>
          <w:b/>
          <w:sz w:val="24"/>
          <w:szCs w:val="24"/>
        </w:rPr>
        <w:t>解答（详细）</w:t>
      </w:r>
    </w:p>
    <w:p w14:paraId="21C780E1">
      <w:pPr>
        <w:numPr>
          <w:ilvl w:val="0"/>
          <w:numId w:val="50"/>
        </w:numPr>
        <w:rPr>
          <w:sz w:val="24"/>
          <w:szCs w:val="24"/>
        </w:rPr>
      </w:pPr>
      <w:r>
        <w:rPr>
          <w:rFonts w:ascii="Times New Roman" w:hAnsi="Times New Roman" w:eastAsia="Times New Roman" w:cs="Times New Roman"/>
          <w:sz w:val="24"/>
          <w:szCs w:val="24"/>
        </w:rPr>
        <w:t>A：RTL/数据流（组合逻辑，接近 RTL）。</w:t>
      </w:r>
    </w:p>
    <w:p w14:paraId="16A1B249">
      <w:pPr>
        <w:numPr>
          <w:ilvl w:val="0"/>
          <w:numId w:val="50"/>
        </w:numPr>
        <w:rPr>
          <w:sz w:val="24"/>
          <w:szCs w:val="24"/>
        </w:rPr>
      </w:pPr>
      <w:r>
        <w:rPr>
          <w:rFonts w:ascii="Times New Roman" w:hAnsi="Times New Roman" w:eastAsia="Times New Roman" w:cs="Times New Roman"/>
          <w:sz w:val="24"/>
          <w:szCs w:val="24"/>
        </w:rPr>
        <w:t>B：门级结构描述（gate-level）。</w:t>
      </w:r>
    </w:p>
    <w:p w14:paraId="1B3EA066">
      <w:pPr>
        <w:numPr>
          <w:ilvl w:val="0"/>
          <w:numId w:val="50"/>
        </w:numPr>
        <w:rPr>
          <w:sz w:val="24"/>
          <w:szCs w:val="24"/>
        </w:rPr>
      </w:pPr>
      <w:r>
        <w:rPr>
          <w:rFonts w:ascii="Times New Roman" w:hAnsi="Times New Roman" w:eastAsia="Times New Roman" w:cs="Times New Roman"/>
          <w:sz w:val="24"/>
          <w:szCs w:val="24"/>
        </w:rPr>
        <w:t>C：RTL 时序描述。</w:t>
      </w:r>
    </w:p>
    <w:p w14:paraId="7F4F80EF">
      <w:pPr>
        <w:spacing w:before="240" w:line="271" w:lineRule="auto"/>
        <w:rPr>
          <w:sz w:val="24"/>
          <w:szCs w:val="24"/>
        </w:rPr>
      </w:pPr>
      <w:bookmarkStart w:id="32" w:name="知识点_2_门级原语_gate_primitives"/>
      <w:r>
        <w:rPr>
          <w:rFonts w:ascii="Times New Roman" w:hAnsi="Times New Roman" w:eastAsia="Times New Roman" w:cs="Times New Roman"/>
          <w:b/>
          <w:sz w:val="24"/>
          <w:szCs w:val="24"/>
        </w:rPr>
        <w:t>知识点 2：门级原语（gate primitives）</w:t>
      </w:r>
      <w:bookmarkEnd w:id="32"/>
    </w:p>
    <w:p w14:paraId="36167457">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课件列了常用 8 种基本门关键字：</w:t>
      </w:r>
      <w:r>
        <w:rPr>
          <w:rStyle w:val="4"/>
          <w:sz w:val="24"/>
          <w:szCs w:val="24"/>
          <w:shd w:val="clear" w:color="auto" w:fill="F8F8FA"/>
        </w:rPr>
        <w:t>and/nand/or/nor/xor/xnor/buf/not</w:t>
      </w:r>
      <w:r>
        <w:rPr>
          <w:rFonts w:ascii="Times New Roman" w:hAnsi="Times New Roman" w:eastAsia="Times New Roman" w:cs="Times New Roman"/>
          <w:sz w:val="24"/>
          <w:szCs w:val="24"/>
        </w:rPr>
        <w:t>。</w:t>
      </w:r>
    </w:p>
    <w:p w14:paraId="3F058F11">
      <w:pPr>
        <w:spacing w:after="240"/>
        <w:rPr>
          <w:sz w:val="24"/>
          <w:szCs w:val="24"/>
        </w:rPr>
      </w:pPr>
      <w:r>
        <w:rPr>
          <w:b/>
          <w:sz w:val="24"/>
          <w:szCs w:val="24"/>
        </w:rPr>
        <w:t>例题</w:t>
      </w:r>
      <w:r>
        <w:rPr>
          <w:rFonts w:ascii="Times New Roman" w:hAnsi="Times New Roman" w:eastAsia="Times New Roman" w:cs="Times New Roman"/>
          <w:sz w:val="24"/>
          <w:szCs w:val="24"/>
        </w:rPr>
        <w:t>（写代码）</w:t>
      </w:r>
      <w:r>
        <w:rPr>
          <w:sz w:val="24"/>
          <w:szCs w:val="24"/>
        </w:rPr>
        <w:br w:type="textWrapping"/>
      </w:r>
      <w:r>
        <w:rPr>
          <w:rFonts w:ascii="Times New Roman" w:hAnsi="Times New Roman" w:eastAsia="Times New Roman" w:cs="Times New Roman"/>
          <w:sz w:val="24"/>
          <w:szCs w:val="24"/>
        </w:rPr>
        <w:t>用门级原语写一个 2 输入 NAND：</w:t>
      </w:r>
      <w:r>
        <w:rPr>
          <w:rStyle w:val="4"/>
          <w:sz w:val="24"/>
          <w:szCs w:val="24"/>
          <w:shd w:val="clear" w:color="auto" w:fill="F8F8FA"/>
        </w:rPr>
        <w:t>y=~(a&amp;b)</w:t>
      </w:r>
      <w:r>
        <w:rPr>
          <w:rFonts w:ascii="Times New Roman" w:hAnsi="Times New Roman" w:eastAsia="Times New Roman" w:cs="Times New Roman"/>
          <w:sz w:val="24"/>
          <w:szCs w:val="24"/>
        </w:rPr>
        <w:t>。</w:t>
      </w:r>
    </w:p>
    <w:p w14:paraId="778A196C">
      <w:pPr>
        <w:spacing w:after="240"/>
        <w:rPr>
          <w:sz w:val="24"/>
          <w:szCs w:val="24"/>
        </w:rPr>
      </w:pPr>
      <w:r>
        <w:rPr>
          <w:b/>
          <w:sz w:val="24"/>
          <w:szCs w:val="24"/>
        </w:rPr>
        <w:t>解答（详细）</w:t>
      </w:r>
    </w:p>
    <w:p w14:paraId="424CAD92">
      <w:pPr>
        <w:shd w:val="clear" w:fill="F8F8FA"/>
        <w:rPr>
          <w:sz w:val="24"/>
          <w:szCs w:val="24"/>
        </w:rPr>
      </w:pPr>
      <w:r>
        <w:rPr>
          <w:rStyle w:val="4"/>
          <w:rFonts w:ascii="Consolas" w:hAnsi="Consolas" w:eastAsia="Consolas" w:cs="Consolas"/>
          <w:sz w:val="24"/>
          <w:szCs w:val="24"/>
        </w:rPr>
        <w:t>module nand2(input a, input b, output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nand (y, a, b);</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3B243FEC">
      <w:pPr>
        <w:numPr>
          <w:ilvl w:val="0"/>
          <w:numId w:val="51"/>
        </w:numPr>
        <w:rPr>
          <w:sz w:val="24"/>
          <w:szCs w:val="24"/>
        </w:rPr>
      </w:pPr>
      <w:r>
        <w:rPr>
          <w:rStyle w:val="4"/>
          <w:sz w:val="24"/>
          <w:szCs w:val="24"/>
          <w:shd w:val="clear" w:color="auto" w:fill="F8F8FA"/>
        </w:rPr>
        <w:t>nand</w:t>
      </w:r>
      <w:r>
        <w:rPr>
          <w:rFonts w:ascii="Times New Roman" w:hAnsi="Times New Roman" w:eastAsia="Times New Roman" w:cs="Times New Roman"/>
          <w:sz w:val="24"/>
          <w:szCs w:val="24"/>
        </w:rPr>
        <w:t xml:space="preserve"> 是门级原语，直接实例化即可。</w:t>
      </w:r>
    </w:p>
    <w:p w14:paraId="1667E479">
      <w:pPr>
        <w:spacing w:before="240" w:line="271" w:lineRule="auto"/>
        <w:rPr>
          <w:sz w:val="24"/>
          <w:szCs w:val="24"/>
        </w:rPr>
      </w:pPr>
      <w:bookmarkStart w:id="33" w:name="知识点_3_结构化例子_门级触发器_模块实例化_include"/>
      <w:r>
        <w:rPr>
          <w:rFonts w:ascii="Times New Roman" w:hAnsi="Times New Roman" w:eastAsia="Times New Roman" w:cs="Times New Roman"/>
          <w:b/>
          <w:sz w:val="24"/>
          <w:szCs w:val="24"/>
        </w:rPr>
        <w:t>知识点 3：结构化例子：门级触发器/模块实例化 + include</w:t>
      </w:r>
      <w:bookmarkEnd w:id="33"/>
    </w:p>
    <w:p w14:paraId="32F7E993">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 xml:space="preserve">课件给了用 </w:t>
      </w:r>
      <w:r>
        <w:rPr>
          <w:rStyle w:val="4"/>
          <w:sz w:val="24"/>
          <w:szCs w:val="24"/>
          <w:shd w:val="clear" w:color="auto" w:fill="F8F8FA"/>
        </w:rPr>
        <w:t>nand/not</w:t>
      </w:r>
      <w:r>
        <w:rPr>
          <w:rFonts w:ascii="Times New Roman" w:hAnsi="Times New Roman" w:eastAsia="Times New Roman" w:cs="Times New Roman"/>
          <w:sz w:val="24"/>
          <w:szCs w:val="24"/>
        </w:rPr>
        <w:t xml:space="preserve"> 描述触发器的结构模块；也给了 </w:t>
      </w:r>
      <w:r>
        <w:rPr>
          <w:rStyle w:val="4"/>
          <w:sz w:val="24"/>
          <w:szCs w:val="24"/>
          <w:shd w:val="clear" w:color="auto" w:fill="F8F8FA"/>
        </w:rPr>
        <w:t>include</w:t>
      </w:r>
      <w:r>
        <w:rPr>
          <w:rFonts w:ascii="Times New Roman" w:hAnsi="Times New Roman" w:eastAsia="Times New Roman" w:cs="Times New Roman"/>
          <w:sz w:val="24"/>
          <w:szCs w:val="24"/>
        </w:rPr>
        <w:t xml:space="preserve"> + 多实例调用的写法。</w:t>
      </w:r>
    </w:p>
    <w:p w14:paraId="2DC31188">
      <w:pPr>
        <w:spacing w:after="240"/>
        <w:rPr>
          <w:sz w:val="24"/>
          <w:szCs w:val="24"/>
        </w:rPr>
      </w:pPr>
      <w:r>
        <w:rPr>
          <w:b/>
          <w:sz w:val="24"/>
          <w:szCs w:val="24"/>
        </w:rPr>
        <w:t>例题</w:t>
      </w:r>
      <w:r>
        <w:rPr>
          <w:rFonts w:ascii="Times New Roman" w:hAnsi="Times New Roman" w:eastAsia="Times New Roman" w:cs="Times New Roman"/>
          <w:sz w:val="24"/>
          <w:szCs w:val="24"/>
        </w:rPr>
        <w:t>（读代码易错点）</w:t>
      </w:r>
      <w:r>
        <w:rPr>
          <w:sz w:val="24"/>
          <w:szCs w:val="24"/>
        </w:rPr>
        <w:br w:type="textWrapping"/>
      </w:r>
      <w:r>
        <w:rPr>
          <w:rFonts w:ascii="Times New Roman" w:hAnsi="Times New Roman" w:eastAsia="Times New Roman" w:cs="Times New Roman"/>
          <w:sz w:val="24"/>
          <w:szCs w:val="24"/>
        </w:rPr>
        <w:t>为什么下面实例列表“中间用逗号、最后用分号”？</w:t>
      </w:r>
    </w:p>
    <w:p w14:paraId="65BAE497">
      <w:pPr>
        <w:shd w:val="clear" w:fill="F8F8FA"/>
        <w:rPr>
          <w:sz w:val="24"/>
          <w:szCs w:val="24"/>
        </w:rPr>
      </w:pPr>
      <w:r>
        <w:rPr>
          <w:rStyle w:val="4"/>
          <w:rFonts w:ascii="Consolas" w:hAnsi="Consolas" w:eastAsia="Consolas" w:cs="Consolas"/>
          <w:sz w:val="24"/>
          <w:szCs w:val="24"/>
        </w:rPr>
        <w:t>flop f1(...),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f2(...),</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f3(...);</w:t>
      </w:r>
      <w:r>
        <w:rPr>
          <w:rStyle w:val="4"/>
          <w:rFonts w:ascii="Consolas" w:hAnsi="Consolas" w:eastAsia="Consolas" w:cs="Consolas"/>
          <w:sz w:val="24"/>
          <w:szCs w:val="24"/>
        </w:rPr>
        <w:br w:type="textWrapping"/>
      </w:r>
    </w:p>
    <w:p w14:paraId="31D34D2E">
      <w:pPr>
        <w:spacing w:after="240"/>
        <w:rPr>
          <w:sz w:val="24"/>
          <w:szCs w:val="24"/>
        </w:rPr>
      </w:pPr>
      <w:r>
        <w:rPr>
          <w:b/>
          <w:sz w:val="24"/>
          <w:szCs w:val="24"/>
        </w:rPr>
        <w:t>解答（详细）</w:t>
      </w:r>
    </w:p>
    <w:p w14:paraId="5DA38390">
      <w:pPr>
        <w:numPr>
          <w:ilvl w:val="0"/>
          <w:numId w:val="52"/>
        </w:numPr>
        <w:rPr>
          <w:sz w:val="24"/>
          <w:szCs w:val="24"/>
        </w:rPr>
      </w:pPr>
      <w:r>
        <w:rPr>
          <w:rFonts w:ascii="Times New Roman" w:hAnsi="Times New Roman" w:eastAsia="Times New Roman" w:cs="Times New Roman"/>
          <w:sz w:val="24"/>
          <w:szCs w:val="24"/>
        </w:rPr>
        <w:t>这是 Verilog 的“同类型多实例”语法：同一行/同一语句里连续实例化多个同模块实例，实例之间用逗号分隔，整个实例化语句以分号结束。课件也特别提示了这一点。</w:t>
      </w:r>
    </w:p>
    <w:p w14:paraId="51EE1DF6">
      <w:pPr>
        <w:spacing w:before="240" w:line="271" w:lineRule="auto"/>
        <w:rPr>
          <w:sz w:val="24"/>
          <w:szCs w:val="24"/>
        </w:rPr>
      </w:pPr>
      <w:bookmarkStart w:id="34" w:name="知识点_4_测试文件_testbench_仿真_概念"/>
      <w:r>
        <w:rPr>
          <w:rFonts w:ascii="Times New Roman" w:hAnsi="Times New Roman" w:eastAsia="Times New Roman" w:cs="Times New Roman"/>
          <w:b/>
          <w:sz w:val="24"/>
          <w:szCs w:val="24"/>
        </w:rPr>
        <w:t>知识点 4：测试文件 testbench（仿真）概念</w:t>
      </w:r>
      <w:bookmarkEnd w:id="34"/>
    </w:p>
    <w:p w14:paraId="1BC28785">
      <w:pPr>
        <w:spacing w:after="240"/>
        <w:rPr>
          <w:sz w:val="24"/>
          <w:szCs w:val="24"/>
        </w:rPr>
      </w:pPr>
      <w:r>
        <w:rPr>
          <w:b/>
          <w:sz w:val="24"/>
          <w:szCs w:val="24"/>
        </w:rPr>
        <w:t>要点</w:t>
      </w:r>
    </w:p>
    <w:p w14:paraId="44991803">
      <w:pPr>
        <w:numPr>
          <w:ilvl w:val="0"/>
          <w:numId w:val="53"/>
        </w:numPr>
        <w:rPr>
          <w:sz w:val="24"/>
          <w:szCs w:val="24"/>
        </w:rPr>
      </w:pPr>
      <w:r>
        <w:rPr>
          <w:rFonts w:ascii="Times New Roman" w:hAnsi="Times New Roman" w:eastAsia="Times New Roman" w:cs="Times New Roman"/>
          <w:sz w:val="24"/>
          <w:szCs w:val="24"/>
        </w:rPr>
        <w:t xml:space="preserve">行为级描述常用 </w:t>
      </w:r>
      <w:r>
        <w:rPr>
          <w:rStyle w:val="4"/>
          <w:sz w:val="24"/>
          <w:szCs w:val="24"/>
          <w:shd w:val="clear" w:color="auto" w:fill="F8F8FA"/>
        </w:rPr>
        <w:t>wait/while/if/case/forever</w:t>
      </w:r>
      <w:r>
        <w:rPr>
          <w:rFonts w:ascii="Times New Roman" w:hAnsi="Times New Roman" w:eastAsia="Times New Roman" w:cs="Times New Roman"/>
          <w:sz w:val="24"/>
          <w:szCs w:val="24"/>
        </w:rPr>
        <w:t xml:space="preserve"> 等结构。</w:t>
      </w:r>
    </w:p>
    <w:p w14:paraId="5F71B6F5">
      <w:pPr>
        <w:numPr>
          <w:ilvl w:val="0"/>
          <w:numId w:val="53"/>
        </w:numPr>
        <w:rPr>
          <w:sz w:val="24"/>
          <w:szCs w:val="24"/>
        </w:rPr>
      </w:pPr>
      <w:r>
        <w:rPr>
          <w:rFonts w:ascii="Times New Roman" w:hAnsi="Times New Roman" w:eastAsia="Times New Roman" w:cs="Times New Roman"/>
          <w:sz w:val="24"/>
          <w:szCs w:val="24"/>
        </w:rPr>
        <w:t xml:space="preserve">测试模块常用 </w:t>
      </w:r>
      <w:r>
        <w:rPr>
          <w:rStyle w:val="4"/>
          <w:sz w:val="24"/>
          <w:szCs w:val="24"/>
          <w:shd w:val="clear" w:color="auto" w:fill="F8F8FA"/>
        </w:rPr>
        <w:t>initial</w:t>
      </w:r>
      <w:r>
        <w:rPr>
          <w:rFonts w:ascii="Times New Roman" w:hAnsi="Times New Roman" w:eastAsia="Times New Roman" w:cs="Times New Roman"/>
          <w:sz w:val="24"/>
          <w:szCs w:val="24"/>
        </w:rPr>
        <w:t xml:space="preserve"> 产生复位激励 + </w:t>
      </w:r>
      <w:r>
        <w:rPr>
          <w:rStyle w:val="4"/>
          <w:sz w:val="24"/>
          <w:szCs w:val="24"/>
          <w:shd w:val="clear" w:color="auto" w:fill="F8F8FA"/>
        </w:rPr>
        <w:t>always #5</w:t>
      </w:r>
      <w:r>
        <w:rPr>
          <w:rFonts w:ascii="Times New Roman" w:hAnsi="Times New Roman" w:eastAsia="Times New Roman" w:cs="Times New Roman"/>
          <w:sz w:val="24"/>
          <w:szCs w:val="24"/>
        </w:rPr>
        <w:t xml:space="preserve"> 产生时钟。</w:t>
      </w:r>
    </w:p>
    <w:p w14:paraId="4D87DB32">
      <w:pPr>
        <w:spacing w:after="240"/>
        <w:rPr>
          <w:sz w:val="24"/>
          <w:szCs w:val="24"/>
        </w:rPr>
      </w:pPr>
      <w:r>
        <w:rPr>
          <w:b/>
          <w:sz w:val="24"/>
          <w:szCs w:val="24"/>
        </w:rPr>
        <w:t>例题</w:t>
      </w:r>
      <w:r>
        <w:rPr>
          <w:rFonts w:ascii="Times New Roman" w:hAnsi="Times New Roman" w:eastAsia="Times New Roman" w:cs="Times New Roman"/>
          <w:sz w:val="24"/>
          <w:szCs w:val="24"/>
        </w:rPr>
        <w:t>（写 testbench 片段）</w:t>
      </w:r>
      <w:r>
        <w:rPr>
          <w:sz w:val="24"/>
          <w:szCs w:val="24"/>
        </w:rPr>
        <w:br w:type="textWrapping"/>
      </w:r>
      <w:r>
        <w:rPr>
          <w:rFonts w:ascii="Times New Roman" w:hAnsi="Times New Roman" w:eastAsia="Times New Roman" w:cs="Times New Roman"/>
          <w:sz w:val="24"/>
          <w:szCs w:val="24"/>
        </w:rPr>
        <w:t xml:space="preserve">写一个最小 testbench：产生 </w:t>
      </w:r>
      <w:r>
        <w:rPr>
          <w:rStyle w:val="4"/>
          <w:sz w:val="24"/>
          <w:szCs w:val="24"/>
          <w:shd w:val="clear" w:color="auto" w:fill="F8F8FA"/>
        </w:rPr>
        <w:t>clk</w:t>
      </w:r>
      <w:r>
        <w:rPr>
          <w:rFonts w:ascii="Times New Roman" w:hAnsi="Times New Roman" w:eastAsia="Times New Roman" w:cs="Times New Roman"/>
          <w:sz w:val="24"/>
          <w:szCs w:val="24"/>
        </w:rPr>
        <w:t xml:space="preserve">（周期 10）、复位 </w:t>
      </w:r>
      <w:r>
        <w:rPr>
          <w:rStyle w:val="4"/>
          <w:sz w:val="24"/>
          <w:szCs w:val="24"/>
          <w:shd w:val="clear" w:color="auto" w:fill="F8F8FA"/>
        </w:rPr>
        <w:t>rst</w:t>
      </w:r>
      <w:r>
        <w:rPr>
          <w:rFonts w:ascii="Times New Roman" w:hAnsi="Times New Roman" w:eastAsia="Times New Roman" w:cs="Times New Roman"/>
          <w:sz w:val="24"/>
          <w:szCs w:val="24"/>
        </w:rPr>
        <w:t>（前 20 个时间单位为 0，之后为 1）。</w:t>
      </w:r>
    </w:p>
    <w:p w14:paraId="11EA7C31">
      <w:pPr>
        <w:spacing w:after="240"/>
        <w:rPr>
          <w:sz w:val="24"/>
          <w:szCs w:val="24"/>
        </w:rPr>
      </w:pPr>
      <w:r>
        <w:rPr>
          <w:b/>
          <w:sz w:val="24"/>
          <w:szCs w:val="24"/>
        </w:rPr>
        <w:t>解答（详细）</w:t>
      </w:r>
    </w:p>
    <w:p w14:paraId="6F652CF3">
      <w:pPr>
        <w:shd w:val="clear" w:fill="F8F8FA"/>
        <w:rPr>
          <w:sz w:val="24"/>
          <w:szCs w:val="24"/>
        </w:rPr>
      </w:pPr>
      <w:r>
        <w:rPr>
          <w:rStyle w:val="4"/>
          <w:rFonts w:ascii="Consolas" w:hAnsi="Consolas" w:eastAsia="Consolas" w:cs="Consolas"/>
          <w:sz w:val="24"/>
          <w:szCs w:val="24"/>
        </w:rPr>
        <w:t>module tb;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reg clk;</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reg rst;</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initial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clk = 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rst = 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#20 rst = 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#5 clk = ~clk;</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4B246EC8">
      <w:pPr>
        <w:numPr>
          <w:ilvl w:val="0"/>
          <w:numId w:val="54"/>
        </w:numPr>
        <w:rPr>
          <w:sz w:val="24"/>
          <w:szCs w:val="24"/>
        </w:rPr>
      </w:pPr>
      <w:r>
        <w:rPr>
          <w:rFonts w:ascii="Times New Roman" w:hAnsi="Times New Roman" w:eastAsia="Times New Roman" w:cs="Times New Roman"/>
          <w:sz w:val="24"/>
          <w:szCs w:val="24"/>
        </w:rPr>
        <w:t>这是仿真激励写法，与课件示例一致思路。</w:t>
      </w:r>
    </w:p>
    <w:p w14:paraId="13E42212">
      <w:pPr>
        <w:spacing w:before="240" w:line="271" w:lineRule="auto"/>
        <w:rPr>
          <w:sz w:val="24"/>
          <w:szCs w:val="24"/>
        </w:rPr>
      </w:pPr>
      <w:bookmarkStart w:id="35" w:name="六_第十章_加法器_乘法器_比较器_多路器_流水线概念"/>
      <w:r>
        <w:rPr>
          <w:rFonts w:ascii="Times New Roman" w:hAnsi="Times New Roman" w:eastAsia="Times New Roman" w:cs="Times New Roman"/>
          <w:b/>
          <w:sz w:val="24"/>
          <w:szCs w:val="24"/>
        </w:rPr>
        <w:t>六、第十章（加法器、乘法器、比较器、多路器、流水线概念）</w:t>
      </w:r>
      <w:bookmarkEnd w:id="35"/>
    </w:p>
    <w:p w14:paraId="61B30829">
      <w:pPr>
        <w:spacing w:before="240" w:line="271" w:lineRule="auto"/>
        <w:rPr>
          <w:sz w:val="24"/>
          <w:szCs w:val="24"/>
        </w:rPr>
      </w:pPr>
      <w:bookmarkStart w:id="36" w:name="知识点_1_加法器_最简单写法_直接"/>
      <w:r>
        <w:rPr>
          <w:rFonts w:ascii="Times New Roman" w:hAnsi="Times New Roman" w:eastAsia="Times New Roman" w:cs="Times New Roman"/>
          <w:b/>
          <w:sz w:val="24"/>
          <w:szCs w:val="24"/>
        </w:rPr>
        <w:t xml:space="preserve">知识点 1：加法器（最简单写法：直接 </w:t>
      </w:r>
      <w:r>
        <w:rPr>
          <w:rStyle w:val="4"/>
          <w:b/>
          <w:sz w:val="24"/>
          <w:szCs w:val="24"/>
          <w:shd w:val="clear" w:color="auto" w:fill="F8F8FA"/>
        </w:rPr>
        <w:t>+</w:t>
      </w:r>
      <w:r>
        <w:rPr>
          <w:rFonts w:ascii="Times New Roman" w:hAnsi="Times New Roman" w:eastAsia="Times New Roman" w:cs="Times New Roman"/>
          <w:b/>
          <w:sz w:val="24"/>
          <w:szCs w:val="24"/>
        </w:rPr>
        <w:t>）</w:t>
      </w:r>
      <w:bookmarkEnd w:id="36"/>
    </w:p>
    <w:p w14:paraId="473678CC">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4 位加法器示例：</w:t>
      </w:r>
      <w:r>
        <w:rPr>
          <w:rStyle w:val="4"/>
          <w:sz w:val="24"/>
          <w:szCs w:val="24"/>
          <w:shd w:val="clear" w:color="auto" w:fill="F8F8FA"/>
        </w:rPr>
        <w:t>assign {C, Sum} = X + Y;</w:t>
      </w:r>
      <w:r>
        <w:rPr>
          <w:sz w:val="24"/>
          <w:szCs w:val="24"/>
        </w:rPr>
        <w:br w:type="textWrapping"/>
      </w:r>
      <w:r>
        <w:rPr>
          <w:rFonts w:ascii="Times New Roman" w:hAnsi="Times New Roman" w:eastAsia="Times New Roman" w:cs="Times New Roman"/>
          <w:sz w:val="24"/>
          <w:szCs w:val="24"/>
        </w:rPr>
        <w:t>改位宽即可扩展。</w:t>
      </w:r>
    </w:p>
    <w:p w14:paraId="28C4A59C">
      <w:pPr>
        <w:spacing w:after="240"/>
        <w:rPr>
          <w:sz w:val="24"/>
          <w:szCs w:val="24"/>
        </w:rPr>
      </w:pPr>
      <w:r>
        <w:rPr>
          <w:b/>
          <w:sz w:val="24"/>
          <w:szCs w:val="24"/>
        </w:rPr>
        <w:t>例题</w:t>
      </w:r>
      <w:r>
        <w:rPr>
          <w:rFonts w:ascii="Times New Roman" w:hAnsi="Times New Roman" w:eastAsia="Times New Roman" w:cs="Times New Roman"/>
          <w:sz w:val="24"/>
          <w:szCs w:val="24"/>
        </w:rPr>
        <w:t>（设计题）</w:t>
      </w:r>
      <w:r>
        <w:rPr>
          <w:sz w:val="24"/>
          <w:szCs w:val="24"/>
        </w:rPr>
        <w:br w:type="textWrapping"/>
      </w:r>
      <w:r>
        <w:rPr>
          <w:rFonts w:ascii="Times New Roman" w:hAnsi="Times New Roman" w:eastAsia="Times New Roman" w:cs="Times New Roman"/>
          <w:sz w:val="24"/>
          <w:szCs w:val="24"/>
        </w:rPr>
        <w:t xml:space="preserve">实现 4 位加法器，输出 </w:t>
      </w:r>
      <w:r>
        <w:rPr>
          <w:rStyle w:val="4"/>
          <w:sz w:val="24"/>
          <w:szCs w:val="24"/>
          <w:shd w:val="clear" w:color="auto" w:fill="F8F8FA"/>
        </w:rPr>
        <w:t>sum[3:0]</w:t>
      </w:r>
      <w:r>
        <w:rPr>
          <w:rFonts w:ascii="Times New Roman" w:hAnsi="Times New Roman" w:eastAsia="Times New Roman" w:cs="Times New Roman"/>
          <w:sz w:val="24"/>
          <w:szCs w:val="24"/>
        </w:rPr>
        <w:t xml:space="preserve"> 和 </w:t>
      </w:r>
      <w:r>
        <w:rPr>
          <w:rStyle w:val="4"/>
          <w:sz w:val="24"/>
          <w:szCs w:val="24"/>
          <w:shd w:val="clear" w:color="auto" w:fill="F8F8FA"/>
        </w:rPr>
        <w:t>C</w:t>
      </w:r>
      <w:r>
        <w:rPr>
          <w:rFonts w:ascii="Times New Roman" w:hAnsi="Times New Roman" w:eastAsia="Times New Roman" w:cs="Times New Roman"/>
          <w:sz w:val="24"/>
          <w:szCs w:val="24"/>
        </w:rPr>
        <w:t>（进位）。</w:t>
      </w:r>
    </w:p>
    <w:p w14:paraId="65AB4528">
      <w:pPr>
        <w:spacing w:after="240"/>
        <w:rPr>
          <w:sz w:val="24"/>
          <w:szCs w:val="24"/>
        </w:rPr>
      </w:pPr>
      <w:r>
        <w:rPr>
          <w:b/>
          <w:sz w:val="24"/>
          <w:szCs w:val="24"/>
        </w:rPr>
        <w:t>解答（详细）</w:t>
      </w:r>
    </w:p>
    <w:p w14:paraId="3ACAD746">
      <w:pPr>
        <w:shd w:val="clear" w:fill="F8F8FA"/>
        <w:rPr>
          <w:sz w:val="24"/>
          <w:szCs w:val="24"/>
        </w:rPr>
      </w:pPr>
      <w:r>
        <w:rPr>
          <w:rStyle w:val="4"/>
          <w:rFonts w:ascii="Consolas" w:hAnsi="Consolas" w:eastAsia="Consolas" w:cs="Consolas"/>
          <w:sz w:val="24"/>
          <w:szCs w:val="24"/>
        </w:rPr>
        <w:t>module add4(</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X,</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[3:0] sum,</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C</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assign {C, sum} = X + Y;</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06A2D3BC">
      <w:pPr>
        <w:numPr>
          <w:ilvl w:val="0"/>
          <w:numId w:val="55"/>
        </w:numPr>
        <w:rPr>
          <w:sz w:val="24"/>
          <w:szCs w:val="24"/>
        </w:rPr>
      </w:pPr>
      <w:r>
        <w:rPr>
          <w:rFonts w:ascii="Times New Roman" w:hAnsi="Times New Roman" w:eastAsia="Times New Roman" w:cs="Times New Roman"/>
          <w:sz w:val="24"/>
          <w:szCs w:val="24"/>
        </w:rPr>
        <w:t>这就是课件的标准写法。</w:t>
      </w:r>
    </w:p>
    <w:p w14:paraId="2A0BA3F2">
      <w:pPr>
        <w:spacing w:before="240" w:line="271" w:lineRule="auto"/>
        <w:rPr>
          <w:sz w:val="24"/>
          <w:szCs w:val="24"/>
        </w:rPr>
      </w:pPr>
      <w:bookmarkStart w:id="37" w:name="知识点_2_乘法器_直接"/>
      <w:r>
        <w:rPr>
          <w:rFonts w:ascii="Times New Roman" w:hAnsi="Times New Roman" w:eastAsia="Times New Roman" w:cs="Times New Roman"/>
          <w:b/>
          <w:sz w:val="24"/>
          <w:szCs w:val="24"/>
        </w:rPr>
        <w:t xml:space="preserve">知识点 2：乘法器（直接 </w:t>
      </w:r>
      <w:r>
        <w:rPr>
          <w:rStyle w:val="4"/>
          <w:b/>
          <w:sz w:val="24"/>
          <w:szCs w:val="24"/>
          <w:shd w:val="clear" w:color="auto" w:fill="F8F8FA"/>
        </w:rPr>
        <w:t>*</w:t>
      </w:r>
      <w:r>
        <w:rPr>
          <w:rFonts w:ascii="Times New Roman" w:hAnsi="Times New Roman" w:eastAsia="Times New Roman" w:cs="Times New Roman"/>
          <w:b/>
          <w:sz w:val="24"/>
          <w:szCs w:val="24"/>
        </w:rPr>
        <w:t>）</w:t>
      </w:r>
      <w:bookmarkEnd w:id="37"/>
    </w:p>
    <w:p w14:paraId="25A7B74E">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4×4 乘法器示例：</w:t>
      </w:r>
      <w:r>
        <w:rPr>
          <w:rStyle w:val="4"/>
          <w:sz w:val="24"/>
          <w:szCs w:val="24"/>
          <w:shd w:val="clear" w:color="auto" w:fill="F8F8FA"/>
        </w:rPr>
        <w:t>assign Product = X * Y;</w:t>
      </w:r>
      <w:r>
        <w:rPr>
          <w:rFonts w:ascii="Times New Roman" w:hAnsi="Times New Roman" w:eastAsia="Times New Roman" w:cs="Times New Roman"/>
          <w:sz w:val="24"/>
          <w:szCs w:val="24"/>
        </w:rPr>
        <w:t>。</w:t>
      </w:r>
    </w:p>
    <w:p w14:paraId="7B37103F">
      <w:pPr>
        <w:spacing w:after="240"/>
        <w:rPr>
          <w:sz w:val="24"/>
          <w:szCs w:val="24"/>
        </w:rPr>
      </w:pPr>
      <w:r>
        <w:rPr>
          <w:b/>
          <w:sz w:val="24"/>
          <w:szCs w:val="24"/>
        </w:rPr>
        <w:t>例题</w:t>
      </w:r>
      <w:r>
        <w:rPr>
          <w:sz w:val="24"/>
          <w:szCs w:val="24"/>
        </w:rPr>
        <w:br w:type="textWrapping"/>
      </w:r>
      <w:r>
        <w:rPr>
          <w:rFonts w:ascii="Times New Roman" w:hAnsi="Times New Roman" w:eastAsia="Times New Roman" w:cs="Times New Roman"/>
          <w:sz w:val="24"/>
          <w:szCs w:val="24"/>
        </w:rPr>
        <w:t>实现 4 位无符号乘法器，输出 8 位积。</w:t>
      </w:r>
    </w:p>
    <w:p w14:paraId="6159A7A8">
      <w:pPr>
        <w:spacing w:after="240"/>
        <w:rPr>
          <w:sz w:val="24"/>
          <w:szCs w:val="24"/>
        </w:rPr>
      </w:pPr>
      <w:r>
        <w:rPr>
          <w:b/>
          <w:sz w:val="24"/>
          <w:szCs w:val="24"/>
        </w:rPr>
        <w:t>解答（详细）</w:t>
      </w:r>
    </w:p>
    <w:p w14:paraId="64D4E7FA">
      <w:pPr>
        <w:shd w:val="clear" w:fill="F8F8FA"/>
        <w:rPr>
          <w:sz w:val="24"/>
          <w:szCs w:val="24"/>
        </w:rPr>
      </w:pPr>
      <w:r>
        <w:rPr>
          <w:rStyle w:val="4"/>
          <w:rFonts w:ascii="Consolas" w:hAnsi="Consolas" w:eastAsia="Consolas" w:cs="Consolas"/>
          <w:sz w:val="24"/>
          <w:szCs w:val="24"/>
        </w:rPr>
        <w:t>module mult4(</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X,</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[3:0]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[7:0] Product</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assign Product = X * Y;</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75F3F273">
      <w:pPr>
        <w:numPr>
          <w:ilvl w:val="0"/>
          <w:numId w:val="56"/>
        </w:numPr>
        <w:rPr>
          <w:sz w:val="24"/>
          <w:szCs w:val="24"/>
        </w:rPr>
      </w:pPr>
      <w:r>
        <w:rPr>
          <w:rFonts w:ascii="Times New Roman" w:hAnsi="Times New Roman" w:eastAsia="Times New Roman" w:cs="Times New Roman"/>
          <w:sz w:val="24"/>
          <w:szCs w:val="24"/>
        </w:rPr>
        <w:t>与课件示例一致。</w:t>
      </w:r>
    </w:p>
    <w:p w14:paraId="3B458F71">
      <w:pPr>
        <w:spacing w:before="240" w:line="271" w:lineRule="auto"/>
        <w:rPr>
          <w:sz w:val="24"/>
          <w:szCs w:val="24"/>
        </w:rPr>
      </w:pPr>
      <w:bookmarkStart w:id="38" w:name="知识点_3_比较器_输出_x_y_x_y_x_y"/>
      <w:r>
        <w:rPr>
          <w:rFonts w:ascii="Times New Roman" w:hAnsi="Times New Roman" w:eastAsia="Times New Roman" w:cs="Times New Roman"/>
          <w:b/>
          <w:sz w:val="24"/>
          <w:szCs w:val="24"/>
        </w:rPr>
        <w:t>知识点 3：比较器（输出 X&gt;Y / X&lt;Y / X=Y）</w:t>
      </w:r>
      <w:bookmarkEnd w:id="38"/>
    </w:p>
    <w:p w14:paraId="380A8109">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 xml:space="preserve">课件给了参数化比较器：用 </w:t>
      </w:r>
      <w:r>
        <w:rPr>
          <w:rStyle w:val="4"/>
          <w:sz w:val="24"/>
          <w:szCs w:val="24"/>
          <w:shd w:val="clear" w:color="auto" w:fill="F8F8FA"/>
        </w:rPr>
        <w:t>if (X==Y)</w:t>
      </w:r>
      <w:r>
        <w:rPr>
          <w:rFonts w:ascii="Times New Roman" w:hAnsi="Times New Roman" w:eastAsia="Times New Roman" w:cs="Times New Roman"/>
          <w:sz w:val="24"/>
          <w:szCs w:val="24"/>
        </w:rPr>
        <w:t>、</w:t>
      </w:r>
      <w:r>
        <w:rPr>
          <w:rStyle w:val="4"/>
          <w:sz w:val="24"/>
          <w:szCs w:val="24"/>
          <w:shd w:val="clear" w:color="auto" w:fill="F8F8FA"/>
        </w:rPr>
        <w:t>if (X&gt;Y)</w:t>
      </w:r>
      <w:r>
        <w:rPr>
          <w:rFonts w:ascii="Times New Roman" w:hAnsi="Times New Roman" w:eastAsia="Times New Roman" w:cs="Times New Roman"/>
          <w:sz w:val="24"/>
          <w:szCs w:val="24"/>
        </w:rPr>
        <w:t>、</w:t>
      </w:r>
      <w:r>
        <w:rPr>
          <w:rStyle w:val="4"/>
          <w:sz w:val="24"/>
          <w:szCs w:val="24"/>
          <w:shd w:val="clear" w:color="auto" w:fill="F8F8FA"/>
        </w:rPr>
        <w:t>if (X&lt;Y)</w:t>
      </w:r>
      <w:r>
        <w:rPr>
          <w:rFonts w:ascii="Times New Roman" w:hAnsi="Times New Roman" w:eastAsia="Times New Roman" w:cs="Times New Roman"/>
          <w:sz w:val="24"/>
          <w:szCs w:val="24"/>
        </w:rPr>
        <w:t xml:space="preserve"> 分别置位输出。</w:t>
      </w:r>
    </w:p>
    <w:p w14:paraId="6666538A">
      <w:pPr>
        <w:spacing w:after="240"/>
        <w:rPr>
          <w:sz w:val="24"/>
          <w:szCs w:val="24"/>
        </w:rPr>
      </w:pPr>
      <w:r>
        <w:rPr>
          <w:b/>
          <w:sz w:val="24"/>
          <w:szCs w:val="24"/>
        </w:rPr>
        <w:t>例题</w:t>
      </w:r>
      <w:r>
        <w:rPr>
          <w:rFonts w:ascii="Times New Roman" w:hAnsi="Times New Roman" w:eastAsia="Times New Roman" w:cs="Times New Roman"/>
          <w:sz w:val="24"/>
          <w:szCs w:val="24"/>
        </w:rPr>
        <w:t>（改错+完善）</w:t>
      </w:r>
      <w:r>
        <w:rPr>
          <w:sz w:val="24"/>
          <w:szCs w:val="24"/>
        </w:rPr>
        <w:br w:type="textWrapping"/>
      </w:r>
      <w:r>
        <w:rPr>
          <w:rFonts w:ascii="Times New Roman" w:hAnsi="Times New Roman" w:eastAsia="Times New Roman" w:cs="Times New Roman"/>
          <w:sz w:val="24"/>
          <w:szCs w:val="24"/>
        </w:rPr>
        <w:t xml:space="preserve">写一个 8 位比较器，输出 </w:t>
      </w:r>
      <w:r>
        <w:rPr>
          <w:rStyle w:val="4"/>
          <w:sz w:val="24"/>
          <w:szCs w:val="24"/>
          <w:shd w:val="clear" w:color="auto" w:fill="F8F8FA"/>
        </w:rPr>
        <w:t>gt/lt/eq</w:t>
      </w:r>
      <w:r>
        <w:rPr>
          <w:rFonts w:ascii="Times New Roman" w:hAnsi="Times New Roman" w:eastAsia="Times New Roman" w:cs="Times New Roman"/>
          <w:sz w:val="24"/>
          <w:szCs w:val="24"/>
        </w:rPr>
        <w:t>，要求组合逻辑、无锁存器。</w:t>
      </w:r>
    </w:p>
    <w:p w14:paraId="47872C3C">
      <w:pPr>
        <w:spacing w:after="240"/>
        <w:rPr>
          <w:sz w:val="24"/>
          <w:szCs w:val="24"/>
        </w:rPr>
      </w:pPr>
      <w:r>
        <w:rPr>
          <w:b/>
          <w:sz w:val="24"/>
          <w:szCs w:val="24"/>
        </w:rPr>
        <w:t>解答（详细）</w:t>
      </w:r>
    </w:p>
    <w:p w14:paraId="4748D356">
      <w:pPr>
        <w:shd w:val="clear" w:fill="F8F8FA"/>
        <w:rPr>
          <w:sz w:val="24"/>
          <w:szCs w:val="24"/>
        </w:rPr>
      </w:pPr>
      <w:r>
        <w:rPr>
          <w:rStyle w:val="4"/>
          <w:rFonts w:ascii="Consolas" w:hAnsi="Consolas" w:eastAsia="Consolas" w:cs="Consolas"/>
          <w:sz w:val="24"/>
          <w:szCs w:val="24"/>
        </w:rPr>
        <w:t>module cmp8(</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X,</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Y,</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gt,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lt,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eq</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 默认值，避免锁存器</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gt = 1'b0;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lt = 1'b0;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eq = 1'b0;</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(X == Y) eq = 1'b1;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if (X &gt; Y) gt = 1'b1;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lt = 1'b1;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3DF3B144">
      <w:pPr>
        <w:numPr>
          <w:ilvl w:val="0"/>
          <w:numId w:val="57"/>
        </w:numPr>
        <w:rPr>
          <w:sz w:val="24"/>
          <w:szCs w:val="24"/>
        </w:rPr>
      </w:pPr>
      <w:r>
        <w:rPr>
          <w:rFonts w:ascii="Times New Roman" w:hAnsi="Times New Roman" w:eastAsia="Times New Roman" w:cs="Times New Roman"/>
          <w:sz w:val="24"/>
          <w:szCs w:val="24"/>
        </w:rPr>
        <w:t xml:space="preserve">逻辑与课件一致，但用 </w:t>
      </w:r>
      <w:r>
        <w:rPr>
          <w:rStyle w:val="4"/>
          <w:sz w:val="24"/>
          <w:szCs w:val="24"/>
          <w:shd w:val="clear" w:color="auto" w:fill="F8F8FA"/>
        </w:rPr>
        <w:t>else if</w:t>
      </w:r>
      <w:r>
        <w:rPr>
          <w:rFonts w:ascii="Times New Roman" w:hAnsi="Times New Roman" w:eastAsia="Times New Roman" w:cs="Times New Roman"/>
          <w:sz w:val="24"/>
          <w:szCs w:val="24"/>
        </w:rPr>
        <w:t xml:space="preserve"> 可保证三者互斥，更清晰。</w:t>
      </w:r>
    </w:p>
    <w:p w14:paraId="42D0C072">
      <w:pPr>
        <w:numPr>
          <w:ilvl w:val="0"/>
          <w:numId w:val="57"/>
        </w:numPr>
        <w:rPr>
          <w:sz w:val="24"/>
          <w:szCs w:val="24"/>
        </w:rPr>
      </w:pPr>
      <w:r>
        <w:rPr>
          <w:rFonts w:ascii="Times New Roman" w:hAnsi="Times New Roman" w:eastAsia="Times New Roman" w:cs="Times New Roman"/>
          <w:sz w:val="24"/>
          <w:szCs w:val="24"/>
        </w:rPr>
        <w:t>默认赋值避免锁存器（第 5 章强调的规则）。</w:t>
      </w:r>
    </w:p>
    <w:p w14:paraId="0AFAD8E1">
      <w:pPr>
        <w:spacing w:before="240" w:line="271" w:lineRule="auto"/>
        <w:rPr>
          <w:sz w:val="24"/>
          <w:szCs w:val="24"/>
        </w:rPr>
      </w:pPr>
      <w:bookmarkStart w:id="39" w:name="知识点_4_多路器_case_译码_片选"/>
      <w:r>
        <w:rPr>
          <w:rFonts w:ascii="Times New Roman" w:hAnsi="Times New Roman" w:eastAsia="Times New Roman" w:cs="Times New Roman"/>
          <w:b/>
          <w:sz w:val="24"/>
          <w:szCs w:val="24"/>
        </w:rPr>
        <w:t>知识点 4：多路器（case 译码 + 片选）</w:t>
      </w:r>
      <w:bookmarkEnd w:id="39"/>
    </w:p>
    <w:p w14:paraId="75C12FD2">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 xml:space="preserve">课件给了 8 选 1 多路器，含 </w:t>
      </w:r>
      <w:r>
        <w:rPr>
          <w:rStyle w:val="4"/>
          <w:sz w:val="24"/>
          <w:szCs w:val="24"/>
          <w:shd w:val="clear" w:color="auto" w:fill="F8F8FA"/>
        </w:rPr>
        <w:t>nCS</w:t>
      </w:r>
      <w:r>
        <w:rPr>
          <w:rFonts w:ascii="Times New Roman" w:hAnsi="Times New Roman" w:eastAsia="Times New Roman" w:cs="Times New Roman"/>
          <w:sz w:val="24"/>
          <w:szCs w:val="24"/>
        </w:rPr>
        <w:t xml:space="preserve"> 片选，内部用 </w:t>
      </w:r>
      <w:r>
        <w:rPr>
          <w:rStyle w:val="4"/>
          <w:sz w:val="24"/>
          <w:szCs w:val="24"/>
          <w:shd w:val="clear" w:color="auto" w:fill="F8F8FA"/>
        </w:rPr>
        <w:t>case(addr)</w:t>
      </w:r>
      <w:r>
        <w:rPr>
          <w:rFonts w:ascii="Times New Roman" w:hAnsi="Times New Roman" w:eastAsia="Times New Roman" w:cs="Times New Roman"/>
          <w:sz w:val="24"/>
          <w:szCs w:val="24"/>
        </w:rPr>
        <w:t xml:space="preserve"> 选择输入。</w:t>
      </w:r>
    </w:p>
    <w:p w14:paraId="6213ACD1">
      <w:pPr>
        <w:spacing w:after="240"/>
        <w:rPr>
          <w:sz w:val="24"/>
          <w:szCs w:val="24"/>
        </w:rPr>
      </w:pPr>
      <w:r>
        <w:rPr>
          <w:b/>
          <w:sz w:val="24"/>
          <w:szCs w:val="24"/>
        </w:rPr>
        <w:t>例题</w:t>
      </w:r>
      <w:r>
        <w:rPr>
          <w:rFonts w:ascii="Times New Roman" w:hAnsi="Times New Roman" w:eastAsia="Times New Roman" w:cs="Times New Roman"/>
          <w:sz w:val="24"/>
          <w:szCs w:val="24"/>
        </w:rPr>
        <w:t>（设计题）</w:t>
      </w:r>
      <w:r>
        <w:rPr>
          <w:sz w:val="24"/>
          <w:szCs w:val="24"/>
        </w:rPr>
        <w:br w:type="textWrapping"/>
      </w:r>
      <w:r>
        <w:rPr>
          <w:rFonts w:ascii="Times New Roman" w:hAnsi="Times New Roman" w:eastAsia="Times New Roman" w:cs="Times New Roman"/>
          <w:sz w:val="24"/>
          <w:szCs w:val="24"/>
        </w:rPr>
        <w:t>实现 4 选 1 多路器，</w:t>
      </w:r>
      <w:r>
        <w:rPr>
          <w:rStyle w:val="4"/>
          <w:sz w:val="24"/>
          <w:szCs w:val="24"/>
          <w:shd w:val="clear" w:color="auto" w:fill="F8F8FA"/>
        </w:rPr>
        <w:t>sel[1:0]</w:t>
      </w:r>
      <w:r>
        <w:rPr>
          <w:rFonts w:ascii="Times New Roman" w:hAnsi="Times New Roman" w:eastAsia="Times New Roman" w:cs="Times New Roman"/>
          <w:sz w:val="24"/>
          <w:szCs w:val="24"/>
        </w:rPr>
        <w:t xml:space="preserve"> 选择 </w:t>
      </w:r>
      <w:r>
        <w:rPr>
          <w:rStyle w:val="4"/>
          <w:sz w:val="24"/>
          <w:szCs w:val="24"/>
          <w:shd w:val="clear" w:color="auto" w:fill="F8F8FA"/>
        </w:rPr>
        <w:t>d0~d3</w:t>
      </w:r>
      <w:r>
        <w:rPr>
          <w:rFonts w:ascii="Times New Roman" w:hAnsi="Times New Roman" w:eastAsia="Times New Roman" w:cs="Times New Roman"/>
          <w:sz w:val="24"/>
          <w:szCs w:val="24"/>
        </w:rPr>
        <w:t xml:space="preserve">，输出 </w:t>
      </w:r>
      <w:r>
        <w:rPr>
          <w:rStyle w:val="4"/>
          <w:sz w:val="24"/>
          <w:szCs w:val="24"/>
          <w:shd w:val="clear" w:color="auto" w:fill="F8F8FA"/>
        </w:rPr>
        <w:t>y</w:t>
      </w:r>
      <w:r>
        <w:rPr>
          <w:rFonts w:ascii="Times New Roman" w:hAnsi="Times New Roman" w:eastAsia="Times New Roman" w:cs="Times New Roman"/>
          <w:sz w:val="24"/>
          <w:szCs w:val="24"/>
        </w:rPr>
        <w:t xml:space="preserve">，带使能 </w:t>
      </w:r>
      <w:r>
        <w:rPr>
          <w:rStyle w:val="4"/>
          <w:sz w:val="24"/>
          <w:szCs w:val="24"/>
          <w:shd w:val="clear" w:color="auto" w:fill="F8F8FA"/>
        </w:rPr>
        <w:t>en</w:t>
      </w:r>
      <w:r>
        <w:rPr>
          <w:rFonts w:ascii="Times New Roman" w:hAnsi="Times New Roman" w:eastAsia="Times New Roman" w:cs="Times New Roman"/>
          <w:sz w:val="24"/>
          <w:szCs w:val="24"/>
        </w:rPr>
        <w:t>（en=0 输出 0），可综合。</w:t>
      </w:r>
    </w:p>
    <w:p w14:paraId="2D600376">
      <w:pPr>
        <w:spacing w:after="240"/>
        <w:rPr>
          <w:sz w:val="24"/>
          <w:szCs w:val="24"/>
        </w:rPr>
      </w:pPr>
      <w:r>
        <w:rPr>
          <w:b/>
          <w:sz w:val="24"/>
          <w:szCs w:val="24"/>
        </w:rPr>
        <w:t>解答（详细）</w:t>
      </w:r>
    </w:p>
    <w:p w14:paraId="0CCA1E5E">
      <w:pPr>
        <w:shd w:val="clear" w:fill="F8F8FA"/>
        <w:rPr>
          <w:sz w:val="24"/>
          <w:szCs w:val="24"/>
        </w:rPr>
      </w:pPr>
      <w:r>
        <w:rPr>
          <w:rStyle w:val="4"/>
          <w:rFonts w:ascii="Consolas" w:hAnsi="Consolas" w:eastAsia="Consolas" w:cs="Consolas"/>
          <w:sz w:val="24"/>
          <w:szCs w:val="24"/>
        </w:rPr>
        <w:t>module mux4(</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[1:0] sel,</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d0, d1, d2, d3,</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en,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[7:0] y</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(!en) y = 8'b0;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case (sel)</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2'b00: y = d0;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2'b01: y = d1;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2'b10: y = d2;</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2'b11: y = d3;</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default: y = 8'b0; // 防御式</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endcase</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3BCB1AD0">
      <w:pPr>
        <w:numPr>
          <w:ilvl w:val="0"/>
          <w:numId w:val="58"/>
        </w:numPr>
        <w:rPr>
          <w:sz w:val="24"/>
          <w:szCs w:val="24"/>
        </w:rPr>
      </w:pPr>
      <w:r>
        <w:rPr>
          <w:rStyle w:val="4"/>
          <w:sz w:val="24"/>
          <w:szCs w:val="24"/>
          <w:shd w:val="clear" w:color="auto" w:fill="F8F8FA"/>
        </w:rPr>
        <w:t>default</w:t>
      </w:r>
      <w:r>
        <w:rPr>
          <w:rFonts w:ascii="Times New Roman" w:hAnsi="Times New Roman" w:eastAsia="Times New Roman" w:cs="Times New Roman"/>
          <w:sz w:val="24"/>
          <w:szCs w:val="24"/>
        </w:rPr>
        <w:t xml:space="preserve"> 防止锁存器/非法状态（第 5 章要求）。</w:t>
      </w:r>
    </w:p>
    <w:p w14:paraId="7CF358B8">
      <w:pPr>
        <w:spacing w:before="240" w:line="271" w:lineRule="auto"/>
        <w:rPr>
          <w:sz w:val="24"/>
          <w:szCs w:val="24"/>
        </w:rPr>
      </w:pPr>
      <w:bookmarkStart w:id="40" w:name="知识点_5_总线_inout_与三态输出_总线操作"/>
      <w:r>
        <w:rPr>
          <w:rFonts w:ascii="Times New Roman" w:hAnsi="Times New Roman" w:eastAsia="Times New Roman" w:cs="Times New Roman"/>
          <w:b/>
          <w:sz w:val="24"/>
          <w:szCs w:val="24"/>
        </w:rPr>
        <w:t>知识点 5：总线 inout 与三态输出（总线操作）</w:t>
      </w:r>
      <w:bookmarkEnd w:id="40"/>
    </w:p>
    <w:p w14:paraId="71BFA4BE">
      <w:pPr>
        <w:spacing w:after="240"/>
        <w:rPr>
          <w:sz w:val="24"/>
          <w:szCs w:val="24"/>
        </w:rPr>
      </w:pPr>
      <w:r>
        <w:rPr>
          <w:b/>
          <w:sz w:val="24"/>
          <w:szCs w:val="24"/>
        </w:rPr>
        <w:t>要点（常考读代码）</w:t>
      </w:r>
      <w:r>
        <w:rPr>
          <w:sz w:val="24"/>
          <w:szCs w:val="24"/>
        </w:rPr>
        <w:br w:type="textWrapping"/>
      </w:r>
      <w:r>
        <w:rPr>
          <w:rFonts w:ascii="Times New Roman" w:hAnsi="Times New Roman" w:eastAsia="Times New Roman" w:cs="Times New Roman"/>
          <w:sz w:val="24"/>
          <w:szCs w:val="24"/>
        </w:rPr>
        <w:t>课件示例：</w:t>
      </w:r>
    </w:p>
    <w:p w14:paraId="49CB5A4E">
      <w:pPr>
        <w:numPr>
          <w:ilvl w:val="0"/>
          <w:numId w:val="59"/>
        </w:numPr>
        <w:rPr>
          <w:sz w:val="24"/>
          <w:szCs w:val="24"/>
        </w:rPr>
      </w:pPr>
      <w:r>
        <w:rPr>
          <w:rStyle w:val="4"/>
          <w:sz w:val="24"/>
          <w:szCs w:val="24"/>
          <w:shd w:val="clear" w:color="auto" w:fill="F8F8FA"/>
        </w:rPr>
        <w:t>inout [11:0] DataBus</w:t>
      </w:r>
    </w:p>
    <w:p w14:paraId="1CBD8750">
      <w:pPr>
        <w:numPr>
          <w:ilvl w:val="0"/>
          <w:numId w:val="59"/>
        </w:numPr>
        <w:rPr>
          <w:sz w:val="24"/>
          <w:szCs w:val="24"/>
        </w:rPr>
      </w:pPr>
      <w:r>
        <w:rPr>
          <w:rStyle w:val="4"/>
          <w:sz w:val="24"/>
          <w:szCs w:val="24"/>
          <w:shd w:val="clear" w:color="auto" w:fill="F8F8FA"/>
        </w:rPr>
        <w:t>assign DataBus = (link_bus) ? outsigs : 12'hzzz;</w:t>
      </w:r>
    </w:p>
    <w:p w14:paraId="478D7622">
      <w:pPr>
        <w:numPr>
          <w:ilvl w:val="0"/>
          <w:numId w:val="59"/>
        </w:numPr>
        <w:rPr>
          <w:sz w:val="24"/>
          <w:szCs w:val="24"/>
        </w:rPr>
      </w:pPr>
      <w:r>
        <w:rPr>
          <w:rFonts w:ascii="Times New Roman" w:hAnsi="Times New Roman" w:eastAsia="Times New Roman" w:cs="Times New Roman"/>
          <w:sz w:val="24"/>
          <w:szCs w:val="24"/>
        </w:rPr>
        <w:t xml:space="preserve">在 </w:t>
      </w:r>
      <w:r>
        <w:rPr>
          <w:rStyle w:val="4"/>
          <w:sz w:val="24"/>
          <w:szCs w:val="24"/>
          <w:shd w:val="clear" w:color="auto" w:fill="F8F8FA"/>
        </w:rPr>
        <w:t>posedge write</w:t>
      </w:r>
      <w:r>
        <w:rPr>
          <w:rFonts w:ascii="Times New Roman" w:hAnsi="Times New Roman" w:eastAsia="Times New Roman" w:cs="Times New Roman"/>
          <w:sz w:val="24"/>
          <w:szCs w:val="24"/>
        </w:rPr>
        <w:t xml:space="preserve"> 接收总线数据并计算 </w:t>
      </w:r>
      <w:r>
        <w:rPr>
          <w:rStyle w:val="4"/>
          <w:sz w:val="24"/>
          <w:szCs w:val="24"/>
          <w:shd w:val="clear" w:color="auto" w:fill="F8F8FA"/>
        </w:rPr>
        <w:t>outsigs &lt;= DataBus*5</w:t>
      </w:r>
      <w:r>
        <w:rPr>
          <w:rFonts w:ascii="Times New Roman" w:hAnsi="Times New Roman" w:eastAsia="Times New Roman" w:cs="Times New Roman"/>
          <w:sz w:val="24"/>
          <w:szCs w:val="24"/>
        </w:rPr>
        <w:t>。</w:t>
      </w:r>
    </w:p>
    <w:p w14:paraId="63438AAA">
      <w:pPr>
        <w:spacing w:after="240"/>
        <w:rPr>
          <w:sz w:val="24"/>
          <w:szCs w:val="24"/>
        </w:rPr>
      </w:pPr>
      <w:r>
        <w:rPr>
          <w:b/>
          <w:sz w:val="24"/>
          <w:szCs w:val="24"/>
        </w:rPr>
        <w:t>例题</w:t>
      </w:r>
      <w:r>
        <w:rPr>
          <w:rFonts w:ascii="Times New Roman" w:hAnsi="Times New Roman" w:eastAsia="Times New Roman" w:cs="Times New Roman"/>
          <w:sz w:val="24"/>
          <w:szCs w:val="24"/>
        </w:rPr>
        <w:t>（读代码题）</w:t>
      </w:r>
      <w:r>
        <w:rPr>
          <w:sz w:val="24"/>
          <w:szCs w:val="24"/>
        </w:rPr>
        <w:br w:type="textWrapping"/>
      </w:r>
      <w:r>
        <w:rPr>
          <w:rFonts w:ascii="Times New Roman" w:hAnsi="Times New Roman" w:eastAsia="Times New Roman" w:cs="Times New Roman"/>
          <w:sz w:val="24"/>
          <w:szCs w:val="24"/>
        </w:rPr>
        <w:t xml:space="preserve">当 </w:t>
      </w:r>
      <w:r>
        <w:rPr>
          <w:rStyle w:val="4"/>
          <w:sz w:val="24"/>
          <w:szCs w:val="24"/>
          <w:shd w:val="clear" w:color="auto" w:fill="F8F8FA"/>
        </w:rPr>
        <w:t>link_bus=0</w:t>
      </w:r>
      <w:r>
        <w:rPr>
          <w:rFonts w:ascii="Times New Roman" w:hAnsi="Times New Roman" w:eastAsia="Times New Roman" w:cs="Times New Roman"/>
          <w:sz w:val="24"/>
          <w:szCs w:val="24"/>
        </w:rPr>
        <w:t xml:space="preserve"> 时，</w:t>
      </w:r>
      <w:r>
        <w:rPr>
          <w:rStyle w:val="4"/>
          <w:sz w:val="24"/>
          <w:szCs w:val="24"/>
          <w:shd w:val="clear" w:color="auto" w:fill="F8F8FA"/>
        </w:rPr>
        <w:t>DataBus</w:t>
      </w:r>
      <w:r>
        <w:rPr>
          <w:rFonts w:ascii="Times New Roman" w:hAnsi="Times New Roman" w:eastAsia="Times New Roman" w:cs="Times New Roman"/>
          <w:sz w:val="24"/>
          <w:szCs w:val="24"/>
        </w:rPr>
        <w:t xml:space="preserve"> 是谁驱动？模块还能读到 </w:t>
      </w:r>
      <w:r>
        <w:rPr>
          <w:rStyle w:val="4"/>
          <w:sz w:val="24"/>
          <w:szCs w:val="24"/>
          <w:shd w:val="clear" w:color="auto" w:fill="F8F8FA"/>
        </w:rPr>
        <w:t>DataBus</w:t>
      </w:r>
      <w:r>
        <w:rPr>
          <w:rFonts w:ascii="Times New Roman" w:hAnsi="Times New Roman" w:eastAsia="Times New Roman" w:cs="Times New Roman"/>
          <w:sz w:val="24"/>
          <w:szCs w:val="24"/>
        </w:rPr>
        <w:t xml:space="preserve"> 吗？</w:t>
      </w:r>
    </w:p>
    <w:p w14:paraId="1186DAC8">
      <w:pPr>
        <w:spacing w:after="240"/>
        <w:rPr>
          <w:sz w:val="24"/>
          <w:szCs w:val="24"/>
        </w:rPr>
      </w:pPr>
      <w:r>
        <w:rPr>
          <w:b/>
          <w:sz w:val="24"/>
          <w:szCs w:val="24"/>
        </w:rPr>
        <w:t>解答（详细）</w:t>
      </w:r>
    </w:p>
    <w:p w14:paraId="123F5DCF">
      <w:pPr>
        <w:numPr>
          <w:ilvl w:val="0"/>
          <w:numId w:val="60"/>
        </w:numPr>
        <w:rPr>
          <w:sz w:val="24"/>
          <w:szCs w:val="24"/>
        </w:rPr>
      </w:pPr>
      <w:r>
        <w:rPr>
          <w:rStyle w:val="4"/>
          <w:sz w:val="24"/>
          <w:szCs w:val="24"/>
          <w:shd w:val="clear" w:color="auto" w:fill="F8F8FA"/>
        </w:rPr>
        <w:t>link_bus=0</w:t>
      </w:r>
      <w:r>
        <w:rPr>
          <w:rFonts w:ascii="Times New Roman" w:hAnsi="Times New Roman" w:eastAsia="Times New Roman" w:cs="Times New Roman"/>
          <w:sz w:val="24"/>
          <w:szCs w:val="24"/>
        </w:rPr>
        <w:t xml:space="preserve"> 时：本模块对 </w:t>
      </w:r>
      <w:r>
        <w:rPr>
          <w:rStyle w:val="4"/>
          <w:sz w:val="24"/>
          <w:szCs w:val="24"/>
          <w:shd w:val="clear" w:color="auto" w:fill="F8F8FA"/>
        </w:rPr>
        <w:t>DataBus</w:t>
      </w:r>
      <w:r>
        <w:rPr>
          <w:rFonts w:ascii="Times New Roman" w:hAnsi="Times New Roman" w:eastAsia="Times New Roman" w:cs="Times New Roman"/>
          <w:sz w:val="24"/>
          <w:szCs w:val="24"/>
        </w:rPr>
        <w:t xml:space="preserve"> 输出 </w:t>
      </w:r>
      <w:r>
        <w:rPr>
          <w:rStyle w:val="4"/>
          <w:sz w:val="24"/>
          <w:szCs w:val="24"/>
          <w:shd w:val="clear" w:color="auto" w:fill="F8F8FA"/>
        </w:rPr>
        <w:t>zzz</w:t>
      </w:r>
      <w:r>
        <w:rPr>
          <w:rFonts w:ascii="Times New Roman" w:hAnsi="Times New Roman" w:eastAsia="Times New Roman" w:cs="Times New Roman"/>
          <w:sz w:val="24"/>
          <w:szCs w:val="24"/>
        </w:rPr>
        <w:t>（高阻），因此本模块</w:t>
      </w:r>
      <w:r>
        <w:rPr>
          <w:b/>
          <w:sz w:val="24"/>
          <w:szCs w:val="24"/>
        </w:rPr>
        <w:t>不驱动总线</w:t>
      </w:r>
      <w:r>
        <w:rPr>
          <w:rFonts w:ascii="Times New Roman" w:hAnsi="Times New Roman" w:eastAsia="Times New Roman" w:cs="Times New Roman"/>
          <w:sz w:val="24"/>
          <w:szCs w:val="24"/>
        </w:rPr>
        <w:t>，总线可能由外部其它模块驱动。</w:t>
      </w:r>
    </w:p>
    <w:p w14:paraId="3441FE93">
      <w:pPr>
        <w:numPr>
          <w:ilvl w:val="0"/>
          <w:numId w:val="60"/>
        </w:numPr>
        <w:rPr>
          <w:sz w:val="24"/>
          <w:szCs w:val="24"/>
        </w:rPr>
      </w:pPr>
      <w:r>
        <w:rPr>
          <w:rFonts w:ascii="Times New Roman" w:hAnsi="Times New Roman" w:eastAsia="Times New Roman" w:cs="Times New Roman"/>
          <w:sz w:val="24"/>
          <w:szCs w:val="24"/>
        </w:rPr>
        <w:t xml:space="preserve">本模块仍然可以“读取” </w:t>
      </w:r>
      <w:r>
        <w:rPr>
          <w:rStyle w:val="4"/>
          <w:sz w:val="24"/>
          <w:szCs w:val="24"/>
          <w:shd w:val="clear" w:color="auto" w:fill="F8F8FA"/>
        </w:rPr>
        <w:t>DataBus</w:t>
      </w:r>
      <w:r>
        <w:rPr>
          <w:rFonts w:ascii="Times New Roman" w:hAnsi="Times New Roman" w:eastAsia="Times New Roman" w:cs="Times New Roman"/>
          <w:sz w:val="24"/>
          <w:szCs w:val="24"/>
        </w:rPr>
        <w:t xml:space="preserve"> 的电平（例如在 </w:t>
      </w:r>
      <w:r>
        <w:rPr>
          <w:rStyle w:val="4"/>
          <w:sz w:val="24"/>
          <w:szCs w:val="24"/>
          <w:shd w:val="clear" w:color="auto" w:fill="F8F8FA"/>
        </w:rPr>
        <w:t>posedge write</w:t>
      </w:r>
      <w:r>
        <w:rPr>
          <w:rFonts w:ascii="Times New Roman" w:hAnsi="Times New Roman" w:eastAsia="Times New Roman" w:cs="Times New Roman"/>
          <w:sz w:val="24"/>
          <w:szCs w:val="24"/>
        </w:rPr>
        <w:t xml:space="preserve"> 时采样），就像课件的 </w:t>
      </w:r>
      <w:r>
        <w:rPr>
          <w:rStyle w:val="4"/>
          <w:sz w:val="24"/>
          <w:szCs w:val="24"/>
          <w:shd w:val="clear" w:color="auto" w:fill="F8F8FA"/>
        </w:rPr>
        <w:t>outsigs &lt;= DataBus * 5;</w:t>
      </w:r>
      <w:r>
        <w:rPr>
          <w:rFonts w:ascii="Times New Roman" w:hAnsi="Times New Roman" w:eastAsia="Times New Roman" w:cs="Times New Roman"/>
          <w:sz w:val="24"/>
          <w:szCs w:val="24"/>
        </w:rPr>
        <w:t xml:space="preserve"> 那样。</w:t>
      </w:r>
    </w:p>
    <w:p w14:paraId="7A598B26">
      <w:pPr>
        <w:rPr>
          <w:sz w:val="24"/>
          <w:szCs w:val="24"/>
        </w:rPr>
      </w:pPr>
    </w:p>
    <w:p w14:paraId="3D9444BA">
      <w:pPr>
        <w:spacing w:before="240" w:line="271" w:lineRule="auto"/>
        <w:rPr>
          <w:sz w:val="24"/>
          <w:szCs w:val="24"/>
        </w:rPr>
      </w:pPr>
      <w:bookmarkStart w:id="41" w:name="知识点_6_流水线_pipeline_概念_只考概念_但可能让你写一小段"/>
      <w:r>
        <w:rPr>
          <w:rFonts w:ascii="Times New Roman" w:hAnsi="Times New Roman" w:eastAsia="Times New Roman" w:cs="Times New Roman"/>
          <w:b/>
          <w:sz w:val="24"/>
          <w:szCs w:val="24"/>
        </w:rPr>
        <w:t>知识点 6：流水线（Pipeline）概念（只考概念，但可能让你写一小段）</w:t>
      </w:r>
      <w:bookmarkEnd w:id="41"/>
    </w:p>
    <w:p w14:paraId="3340073A">
      <w:pPr>
        <w:spacing w:after="240"/>
        <w:rPr>
          <w:sz w:val="24"/>
          <w:szCs w:val="24"/>
        </w:rPr>
      </w:pPr>
      <w:r>
        <w:rPr>
          <w:b/>
          <w:sz w:val="24"/>
          <w:szCs w:val="24"/>
        </w:rPr>
        <w:t>概念要点</w:t>
      </w:r>
    </w:p>
    <w:p w14:paraId="69BAB1FE">
      <w:pPr>
        <w:numPr>
          <w:ilvl w:val="0"/>
          <w:numId w:val="61"/>
        </w:numPr>
        <w:rPr>
          <w:sz w:val="24"/>
          <w:szCs w:val="24"/>
        </w:rPr>
      </w:pPr>
      <w:r>
        <w:rPr>
          <w:rFonts w:ascii="Times New Roman" w:hAnsi="Times New Roman" w:eastAsia="Times New Roman" w:cs="Times New Roman"/>
          <w:sz w:val="24"/>
          <w:szCs w:val="24"/>
        </w:rPr>
        <w:t>流水线本质：在长组合路径中插入寄存器，把一次大运算拆成多拍，提升最高频率；代价是延迟增加、控制更复杂。</w:t>
      </w:r>
    </w:p>
    <w:p w14:paraId="1F0E31CD">
      <w:pPr>
        <w:numPr>
          <w:ilvl w:val="0"/>
          <w:numId w:val="61"/>
        </w:numPr>
        <w:rPr>
          <w:sz w:val="24"/>
          <w:szCs w:val="24"/>
        </w:rPr>
      </w:pPr>
      <w:r>
        <w:rPr>
          <w:rFonts w:ascii="Times New Roman" w:hAnsi="Times New Roman" w:eastAsia="Times New Roman" w:cs="Times New Roman"/>
          <w:sz w:val="24"/>
          <w:szCs w:val="24"/>
        </w:rPr>
        <w:t>课件在第 10 章目录里明确列了“流水线”；而第 11 章强调“寄存器暂存中间数据、数据流控制重要”——这就是流水线的核心动机。</w:t>
      </w:r>
    </w:p>
    <w:p w14:paraId="2362F61C">
      <w:pPr>
        <w:spacing w:after="240"/>
        <w:rPr>
          <w:sz w:val="24"/>
          <w:szCs w:val="24"/>
        </w:rPr>
      </w:pPr>
      <w:r>
        <w:rPr>
          <w:b/>
          <w:sz w:val="24"/>
          <w:szCs w:val="24"/>
        </w:rPr>
        <w:t>例题</w:t>
      </w:r>
      <w:r>
        <w:rPr>
          <w:rFonts w:ascii="Times New Roman" w:hAnsi="Times New Roman" w:eastAsia="Times New Roman" w:cs="Times New Roman"/>
          <w:sz w:val="24"/>
          <w:szCs w:val="24"/>
        </w:rPr>
        <w:t>（概念+代码框架）</w:t>
      </w:r>
      <w:r>
        <w:rPr>
          <w:sz w:val="24"/>
          <w:szCs w:val="24"/>
        </w:rPr>
        <w:br w:type="textWrapping"/>
      </w:r>
      <w:r>
        <w:rPr>
          <w:rFonts w:ascii="Times New Roman" w:hAnsi="Times New Roman" w:eastAsia="Times New Roman" w:cs="Times New Roman"/>
          <w:sz w:val="24"/>
          <w:szCs w:val="24"/>
        </w:rPr>
        <w:t xml:space="preserve">把组合逻辑 </w:t>
      </w:r>
      <w:r>
        <w:rPr>
          <w:rStyle w:val="4"/>
          <w:sz w:val="24"/>
          <w:szCs w:val="24"/>
          <w:shd w:val="clear" w:color="auto" w:fill="F8F8FA"/>
        </w:rPr>
        <w:t>y = (a+b) ^ c</w:t>
      </w:r>
      <w:r>
        <w:rPr>
          <w:rFonts w:ascii="Times New Roman" w:hAnsi="Times New Roman" w:eastAsia="Times New Roman" w:cs="Times New Roman"/>
          <w:sz w:val="24"/>
          <w:szCs w:val="24"/>
        </w:rPr>
        <w:t xml:space="preserve"> 做成两级流水：</w:t>
      </w:r>
    </w:p>
    <w:p w14:paraId="1D6ACA29">
      <w:pPr>
        <w:numPr>
          <w:ilvl w:val="0"/>
          <w:numId w:val="62"/>
        </w:numPr>
        <w:rPr>
          <w:sz w:val="24"/>
          <w:szCs w:val="24"/>
        </w:rPr>
      </w:pPr>
      <w:r>
        <w:rPr>
          <w:rFonts w:ascii="Times New Roman" w:hAnsi="Times New Roman" w:eastAsia="Times New Roman" w:cs="Times New Roman"/>
          <w:sz w:val="24"/>
          <w:szCs w:val="24"/>
        </w:rPr>
        <w:t>第 1 级：</w:t>
      </w:r>
      <w:r>
        <w:rPr>
          <w:rStyle w:val="4"/>
          <w:sz w:val="24"/>
          <w:szCs w:val="24"/>
          <w:shd w:val="clear" w:color="auto" w:fill="F8F8FA"/>
        </w:rPr>
        <w:t>s1 = a + b</w:t>
      </w:r>
    </w:p>
    <w:p w14:paraId="0D7A0905">
      <w:pPr>
        <w:numPr>
          <w:ilvl w:val="0"/>
          <w:numId w:val="62"/>
        </w:numPr>
        <w:rPr>
          <w:sz w:val="24"/>
          <w:szCs w:val="24"/>
        </w:rPr>
      </w:pPr>
      <w:r>
        <w:rPr>
          <w:rFonts w:ascii="Times New Roman" w:hAnsi="Times New Roman" w:eastAsia="Times New Roman" w:cs="Times New Roman"/>
          <w:sz w:val="24"/>
          <w:szCs w:val="24"/>
        </w:rPr>
        <w:t>第 2 级：</w:t>
      </w:r>
      <w:r>
        <w:rPr>
          <w:rStyle w:val="4"/>
          <w:sz w:val="24"/>
          <w:szCs w:val="24"/>
          <w:shd w:val="clear" w:color="auto" w:fill="F8F8FA"/>
        </w:rPr>
        <w:t>y = s1 ^ c</w:t>
      </w:r>
      <w:r>
        <w:rPr>
          <w:sz w:val="24"/>
          <w:szCs w:val="24"/>
        </w:rPr>
        <w:br w:type="textWrapping"/>
      </w:r>
      <w:r>
        <w:rPr>
          <w:rFonts w:ascii="Times New Roman" w:hAnsi="Times New Roman" w:eastAsia="Times New Roman" w:cs="Times New Roman"/>
          <w:sz w:val="24"/>
          <w:szCs w:val="24"/>
        </w:rPr>
        <w:t>写出可综合代码（同步复位）。</w:t>
      </w:r>
    </w:p>
    <w:p w14:paraId="36C2718F">
      <w:pPr>
        <w:spacing w:after="240"/>
        <w:rPr>
          <w:sz w:val="24"/>
          <w:szCs w:val="24"/>
        </w:rPr>
      </w:pPr>
      <w:r>
        <w:rPr>
          <w:b/>
          <w:sz w:val="24"/>
          <w:szCs w:val="24"/>
        </w:rPr>
        <w:t>解答（详细）</w:t>
      </w:r>
    </w:p>
    <w:p w14:paraId="5B0C049B">
      <w:pPr>
        <w:shd w:val="clear" w:fill="F8F8FA"/>
        <w:rPr>
          <w:sz w:val="24"/>
          <w:szCs w:val="24"/>
        </w:rPr>
      </w:pPr>
      <w:r>
        <w:rPr>
          <w:rStyle w:val="4"/>
          <w:rFonts w:ascii="Consolas" w:hAnsi="Consolas" w:eastAsia="Consolas" w:cs="Consolas"/>
          <w:sz w:val="24"/>
          <w:szCs w:val="24"/>
        </w:rPr>
        <w:t>module pipe2(</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clk,</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rst_n,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a,</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[7:0] c,</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[7:0] y</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reg [7:0] s1;</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 stage1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@(posedge clk or negedge rst_n)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(!rst_n) s1 &lt;= 8'b0;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s1 &lt;= a +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 stage2</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@(posedge clk or negedge rst_n)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(!rst_n) y &lt;= 8'b0;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y &lt;= s1 ^ c;</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5AE547F8">
      <w:pPr>
        <w:numPr>
          <w:ilvl w:val="0"/>
          <w:numId w:val="63"/>
        </w:numPr>
        <w:rPr>
          <w:sz w:val="24"/>
          <w:szCs w:val="24"/>
        </w:rPr>
      </w:pPr>
      <w:r>
        <w:rPr>
          <w:rFonts w:ascii="Times New Roman" w:hAnsi="Times New Roman" w:eastAsia="Times New Roman" w:cs="Times New Roman"/>
          <w:sz w:val="24"/>
          <w:szCs w:val="24"/>
        </w:rPr>
        <w:t>两级寄存器把“中间数据”暂存，符合第 11 章强调的思路。</w:t>
      </w:r>
    </w:p>
    <w:p w14:paraId="40F351D0">
      <w:pPr>
        <w:spacing w:before="240" w:line="271" w:lineRule="auto"/>
        <w:rPr>
          <w:sz w:val="24"/>
          <w:szCs w:val="24"/>
        </w:rPr>
      </w:pPr>
      <w:bookmarkStart w:id="42" w:name="七_第十一章_概念"/>
      <w:r>
        <w:rPr>
          <w:rFonts w:ascii="Times New Roman" w:hAnsi="Times New Roman" w:eastAsia="Times New Roman" w:cs="Times New Roman"/>
          <w:b/>
          <w:sz w:val="24"/>
          <w:szCs w:val="24"/>
        </w:rPr>
        <w:t>七、第十一章（概念）</w:t>
      </w:r>
      <w:bookmarkEnd w:id="42"/>
    </w:p>
    <w:p w14:paraId="755A5D6B">
      <w:pPr>
        <w:spacing w:before="240" w:line="271" w:lineRule="auto"/>
        <w:rPr>
          <w:sz w:val="24"/>
          <w:szCs w:val="24"/>
        </w:rPr>
      </w:pPr>
      <w:bookmarkStart w:id="43" w:name="知识点_1_为什么要_同步时序逻辑_而避免_异步时序逻辑"/>
      <w:r>
        <w:rPr>
          <w:rFonts w:ascii="Times New Roman" w:hAnsi="Times New Roman" w:eastAsia="Times New Roman" w:cs="Times New Roman"/>
          <w:b/>
          <w:sz w:val="24"/>
          <w:szCs w:val="24"/>
        </w:rPr>
        <w:t>知识点 1：为什么要“同步时序逻辑”而避免“异步时序逻辑”</w:t>
      </w:r>
      <w:bookmarkEnd w:id="43"/>
    </w:p>
    <w:p w14:paraId="5B16BAFA">
      <w:pPr>
        <w:spacing w:after="240"/>
        <w:rPr>
          <w:sz w:val="24"/>
          <w:szCs w:val="24"/>
        </w:rPr>
      </w:pPr>
      <w:r>
        <w:rPr>
          <w:b/>
          <w:sz w:val="24"/>
          <w:szCs w:val="24"/>
        </w:rPr>
        <w:t>要点（必背）</w:t>
      </w:r>
    </w:p>
    <w:p w14:paraId="1E53759D">
      <w:pPr>
        <w:numPr>
          <w:ilvl w:val="0"/>
          <w:numId w:val="64"/>
        </w:numPr>
        <w:rPr>
          <w:sz w:val="24"/>
          <w:szCs w:val="24"/>
        </w:rPr>
      </w:pPr>
      <w:r>
        <w:rPr>
          <w:rFonts w:ascii="Times New Roman" w:hAnsi="Times New Roman" w:eastAsia="Times New Roman" w:cs="Times New Roman"/>
          <w:sz w:val="24"/>
          <w:szCs w:val="24"/>
        </w:rPr>
        <w:t xml:space="preserve">同步时序逻辑：寄存器只在 </w:t>
      </w:r>
      <w:r>
        <w:rPr>
          <w:rStyle w:val="4"/>
          <w:sz w:val="24"/>
          <w:szCs w:val="24"/>
          <w:shd w:val="clear" w:color="auto" w:fill="F8F8FA"/>
        </w:rPr>
        <w:t>posedge clock</w:t>
      </w:r>
      <w:r>
        <w:rPr>
          <w:rFonts w:ascii="Times New Roman" w:hAnsi="Times New Roman" w:eastAsia="Times New Roman" w:cs="Times New Roman"/>
          <w:sz w:val="24"/>
          <w:szCs w:val="24"/>
        </w:rPr>
        <w:t xml:space="preserve">（或 </w:t>
      </w:r>
      <w:r>
        <w:rPr>
          <w:rStyle w:val="4"/>
          <w:sz w:val="24"/>
          <w:szCs w:val="24"/>
          <w:shd w:val="clear" w:color="auto" w:fill="F8F8FA"/>
        </w:rPr>
        <w:t>negedge</w:t>
      </w:r>
      <w:r>
        <w:rPr>
          <w:rFonts w:ascii="Times New Roman" w:hAnsi="Times New Roman" w:eastAsia="Times New Roman" w:cs="Times New Roman"/>
          <w:sz w:val="24"/>
          <w:szCs w:val="24"/>
        </w:rPr>
        <w:t>）改变。</w:t>
      </w:r>
    </w:p>
    <w:p w14:paraId="29FC471E">
      <w:pPr>
        <w:numPr>
          <w:ilvl w:val="0"/>
          <w:numId w:val="64"/>
        </w:numPr>
        <w:rPr>
          <w:sz w:val="24"/>
          <w:szCs w:val="24"/>
        </w:rPr>
      </w:pPr>
      <w:r>
        <w:rPr>
          <w:rFonts w:ascii="Times New Roman" w:hAnsi="Times New Roman" w:eastAsia="Times New Roman" w:cs="Times New Roman"/>
          <w:sz w:val="24"/>
          <w:szCs w:val="24"/>
        </w:rPr>
        <w:t>课件强调：可综合模块必须避免异步时序逻辑，因为很多综合器不支持、而且异步逻辑难控制冒险竞争。</w:t>
      </w:r>
    </w:p>
    <w:p w14:paraId="1BDDDE94">
      <w:pPr>
        <w:numPr>
          <w:ilvl w:val="0"/>
          <w:numId w:val="64"/>
        </w:numPr>
        <w:rPr>
          <w:sz w:val="24"/>
          <w:szCs w:val="24"/>
        </w:rPr>
      </w:pPr>
      <w:r>
        <w:rPr>
          <w:rFonts w:ascii="Times New Roman" w:hAnsi="Times New Roman" w:eastAsia="Times New Roman" w:cs="Times New Roman"/>
          <w:sz w:val="24"/>
          <w:szCs w:val="24"/>
        </w:rPr>
        <w:t>“用门/延迟调时钟、用多相位 90° 时钟采样”都不可取。</w:t>
      </w:r>
    </w:p>
    <w:p w14:paraId="1A8CBA06">
      <w:pPr>
        <w:spacing w:after="240"/>
        <w:rPr>
          <w:sz w:val="24"/>
          <w:szCs w:val="24"/>
        </w:rPr>
      </w:pPr>
      <w:r>
        <w:rPr>
          <w:b/>
          <w:sz w:val="24"/>
          <w:szCs w:val="24"/>
        </w:rPr>
        <w:t>例题</w:t>
      </w:r>
      <w:r>
        <w:rPr>
          <w:rFonts w:ascii="Times New Roman" w:hAnsi="Times New Roman" w:eastAsia="Times New Roman" w:cs="Times New Roman"/>
          <w:sz w:val="24"/>
          <w:szCs w:val="24"/>
        </w:rPr>
        <w:t>（判断+简答）</w:t>
      </w:r>
      <w:r>
        <w:rPr>
          <w:sz w:val="24"/>
          <w:szCs w:val="24"/>
        </w:rPr>
        <w:br w:type="textWrapping"/>
      </w:r>
      <w:r>
        <w:rPr>
          <w:rFonts w:ascii="Times New Roman" w:hAnsi="Times New Roman" w:eastAsia="Times New Roman" w:cs="Times New Roman"/>
          <w:sz w:val="24"/>
          <w:szCs w:val="24"/>
        </w:rPr>
        <w:t>某同学为了让采样更稳定，用非门延迟时钟再去触发下一级触发器，这样做为什么不推荐？</w:t>
      </w:r>
    </w:p>
    <w:p w14:paraId="41FEC4B1">
      <w:pPr>
        <w:spacing w:after="240"/>
        <w:rPr>
          <w:sz w:val="24"/>
          <w:szCs w:val="24"/>
        </w:rPr>
      </w:pPr>
      <w:r>
        <w:rPr>
          <w:b/>
          <w:sz w:val="24"/>
          <w:szCs w:val="24"/>
        </w:rPr>
        <w:t>解答（详细）</w:t>
      </w:r>
    </w:p>
    <w:p w14:paraId="2BC1DE2B">
      <w:pPr>
        <w:numPr>
          <w:ilvl w:val="0"/>
          <w:numId w:val="65"/>
        </w:numPr>
        <w:rPr>
          <w:sz w:val="24"/>
          <w:szCs w:val="24"/>
        </w:rPr>
      </w:pPr>
      <w:r>
        <w:rPr>
          <w:rFonts w:ascii="Times New Roman" w:hAnsi="Times New Roman" w:eastAsia="Times New Roman" w:cs="Times New Roman"/>
          <w:sz w:val="24"/>
          <w:szCs w:val="24"/>
        </w:rPr>
        <w:t>因为这种“靠延迟凑时序”的方法对工艺/温度/器件迁移非常敏感，换芯片或温度变化就可能失效；课件明确指出这种做法不可取。</w:t>
      </w:r>
    </w:p>
    <w:p w14:paraId="50116910">
      <w:pPr>
        <w:numPr>
          <w:ilvl w:val="0"/>
          <w:numId w:val="65"/>
        </w:numPr>
        <w:rPr>
          <w:sz w:val="24"/>
          <w:szCs w:val="24"/>
        </w:rPr>
      </w:pPr>
      <w:r>
        <w:rPr>
          <w:rFonts w:ascii="Times New Roman" w:hAnsi="Times New Roman" w:eastAsia="Times New Roman" w:cs="Times New Roman"/>
          <w:sz w:val="24"/>
          <w:szCs w:val="24"/>
        </w:rPr>
        <w:t>标准做法是：统一时钟域、用同步器/握手跨域，而不是“造时钟”。</w:t>
      </w:r>
    </w:p>
    <w:p w14:paraId="2E95F4E7">
      <w:pPr>
        <w:spacing w:before="240" w:line="271" w:lineRule="auto"/>
        <w:rPr>
          <w:sz w:val="24"/>
          <w:szCs w:val="24"/>
        </w:rPr>
      </w:pPr>
      <w:bookmarkStart w:id="44" w:name="知识点_2_数据流动控制由同步状态机实现"/>
      <w:r>
        <w:rPr>
          <w:rFonts w:ascii="Times New Roman" w:hAnsi="Times New Roman" w:eastAsia="Times New Roman" w:cs="Times New Roman"/>
          <w:b/>
          <w:sz w:val="24"/>
          <w:szCs w:val="24"/>
        </w:rPr>
        <w:t>知识点 2：数据流动控制由同步状态机实现</w:t>
      </w:r>
      <w:bookmarkEnd w:id="44"/>
    </w:p>
    <w:p w14:paraId="43344C49">
      <w:pPr>
        <w:spacing w:after="240"/>
        <w:rPr>
          <w:sz w:val="24"/>
          <w:szCs w:val="24"/>
        </w:rPr>
      </w:pPr>
      <w:r>
        <w:rPr>
          <w:b/>
          <w:sz w:val="24"/>
          <w:szCs w:val="24"/>
        </w:rPr>
        <w:t>要点</w:t>
      </w:r>
    </w:p>
    <w:p w14:paraId="01898BD4">
      <w:pPr>
        <w:numPr>
          <w:ilvl w:val="0"/>
          <w:numId w:val="66"/>
        </w:numPr>
        <w:rPr>
          <w:sz w:val="24"/>
          <w:szCs w:val="24"/>
        </w:rPr>
      </w:pPr>
      <w:r>
        <w:rPr>
          <w:rFonts w:ascii="Times New Roman" w:hAnsi="Times New Roman" w:eastAsia="Times New Roman" w:cs="Times New Roman"/>
          <w:sz w:val="24"/>
          <w:szCs w:val="24"/>
        </w:rPr>
        <w:t>组合逻辑系统里寄存器组用于暂存中间数据；寄存器组间的数据流动控制由同步状态机实现。</w:t>
      </w:r>
    </w:p>
    <w:p w14:paraId="30B630F2">
      <w:pPr>
        <w:spacing w:after="240"/>
        <w:rPr>
          <w:sz w:val="24"/>
          <w:szCs w:val="24"/>
        </w:rPr>
      </w:pPr>
      <w:r>
        <w:rPr>
          <w:b/>
          <w:sz w:val="24"/>
          <w:szCs w:val="24"/>
        </w:rPr>
        <w:t>例题</w:t>
      </w:r>
      <w:r>
        <w:rPr>
          <w:rFonts w:ascii="Times New Roman" w:hAnsi="Times New Roman" w:eastAsia="Times New Roman" w:cs="Times New Roman"/>
          <w:sz w:val="24"/>
          <w:szCs w:val="24"/>
        </w:rPr>
        <w:t>（概念题）</w:t>
      </w:r>
      <w:r>
        <w:rPr>
          <w:sz w:val="24"/>
          <w:szCs w:val="24"/>
        </w:rPr>
        <w:br w:type="textWrapping"/>
      </w:r>
      <w:r>
        <w:rPr>
          <w:rFonts w:ascii="Times New Roman" w:hAnsi="Times New Roman" w:eastAsia="Times New Roman" w:cs="Times New Roman"/>
          <w:sz w:val="24"/>
          <w:szCs w:val="24"/>
        </w:rPr>
        <w:t>为什么复杂算法电路（如分步计算）需要状态机来“控制寄存器间数据流动”？</w:t>
      </w:r>
    </w:p>
    <w:p w14:paraId="117F2967">
      <w:pPr>
        <w:spacing w:after="240"/>
        <w:rPr>
          <w:sz w:val="24"/>
          <w:szCs w:val="24"/>
        </w:rPr>
      </w:pPr>
      <w:r>
        <w:rPr>
          <w:b/>
          <w:sz w:val="24"/>
          <w:szCs w:val="24"/>
        </w:rPr>
        <w:t>解答（详细）</w:t>
      </w:r>
    </w:p>
    <w:p w14:paraId="3801C2E9">
      <w:pPr>
        <w:numPr>
          <w:ilvl w:val="0"/>
          <w:numId w:val="67"/>
        </w:numPr>
        <w:rPr>
          <w:sz w:val="24"/>
          <w:szCs w:val="24"/>
        </w:rPr>
      </w:pPr>
      <w:r>
        <w:rPr>
          <w:rFonts w:ascii="Times New Roman" w:hAnsi="Times New Roman" w:eastAsia="Times New Roman" w:cs="Times New Roman"/>
          <w:sz w:val="24"/>
          <w:szCs w:val="24"/>
        </w:rPr>
        <w:t>因为很多算法需要分多个时钟周期完成：每拍做一部分组合计算，把结果写入寄存器；下一拍再取出进入下一阶段。</w:t>
      </w:r>
    </w:p>
    <w:p w14:paraId="6D12D520">
      <w:pPr>
        <w:numPr>
          <w:ilvl w:val="0"/>
          <w:numId w:val="67"/>
        </w:numPr>
        <w:rPr>
          <w:sz w:val="24"/>
          <w:szCs w:val="24"/>
        </w:rPr>
      </w:pPr>
      <w:r>
        <w:rPr>
          <w:rFonts w:ascii="Times New Roman" w:hAnsi="Times New Roman" w:eastAsia="Times New Roman" w:cs="Times New Roman"/>
          <w:sz w:val="24"/>
          <w:szCs w:val="24"/>
        </w:rPr>
        <w:t>状态机负责决定“当前拍应该让哪些寄存器装载、哪些保持、选择哪条数据路径”，这正是课件描述的“精确控制”。</w:t>
      </w:r>
    </w:p>
    <w:p w14:paraId="28F24743">
      <w:pPr>
        <w:spacing w:before="240" w:line="271" w:lineRule="auto"/>
        <w:rPr>
          <w:sz w:val="24"/>
          <w:szCs w:val="24"/>
        </w:rPr>
      </w:pPr>
      <w:bookmarkStart w:id="45" w:name="八_第十二章_第十三章_设计大题_给状态转移图_写同步_fsm_可综合"/>
      <w:r>
        <w:rPr>
          <w:rFonts w:ascii="Times New Roman" w:hAnsi="Times New Roman" w:eastAsia="Times New Roman" w:cs="Times New Roman"/>
          <w:b/>
          <w:sz w:val="24"/>
          <w:szCs w:val="24"/>
        </w:rPr>
        <w:t>八、第十二章、第十三章（设计大题：给状态转移图 → 写同步 FSM，可综合）</w:t>
      </w:r>
      <w:bookmarkEnd w:id="45"/>
    </w:p>
    <w:p w14:paraId="42AFF24F">
      <w:pPr>
        <w:spacing w:after="240"/>
        <w:ind w:left="720"/>
        <w:rPr>
          <w:sz w:val="24"/>
          <w:szCs w:val="24"/>
        </w:rPr>
      </w:pPr>
      <w:r>
        <w:rPr>
          <w:rFonts w:ascii="Times New Roman" w:hAnsi="Times New Roman" w:eastAsia="Times New Roman" w:cs="Times New Roman"/>
          <w:color w:val="666666"/>
          <w:sz w:val="24"/>
          <w:szCs w:val="24"/>
        </w:rPr>
        <w:t>这一部分我给你一个“</w:t>
      </w:r>
      <w:r>
        <w:rPr>
          <w:b/>
          <w:color w:val="666666"/>
          <w:sz w:val="24"/>
          <w:szCs w:val="24"/>
        </w:rPr>
        <w:t>拿来就能套的模板</w:t>
      </w:r>
      <w:r>
        <w:rPr>
          <w:rFonts w:ascii="Times New Roman" w:hAnsi="Times New Roman" w:eastAsia="Times New Roman" w:cs="Times New Roman"/>
          <w:color w:val="666666"/>
          <w:sz w:val="24"/>
          <w:szCs w:val="24"/>
        </w:rPr>
        <w:t>”，再给一个“</w:t>
      </w:r>
      <w:r>
        <w:rPr>
          <w:b/>
          <w:color w:val="666666"/>
          <w:sz w:val="24"/>
          <w:szCs w:val="24"/>
        </w:rPr>
        <w:t>完整大题例子</w:t>
      </w:r>
      <w:r>
        <w:rPr>
          <w:rFonts w:ascii="Times New Roman" w:hAnsi="Times New Roman" w:eastAsia="Times New Roman" w:cs="Times New Roman"/>
          <w:color w:val="666666"/>
          <w:sz w:val="24"/>
          <w:szCs w:val="24"/>
        </w:rPr>
        <w:t>”，并把常见扣分点逐条指出。</w:t>
      </w:r>
    </w:p>
    <w:p w14:paraId="72A48B38">
      <w:pPr>
        <w:spacing w:before="240" w:line="271" w:lineRule="auto"/>
        <w:rPr>
          <w:sz w:val="24"/>
          <w:szCs w:val="24"/>
        </w:rPr>
      </w:pPr>
      <w:bookmarkStart w:id="46" w:name="知识点_1_fsm_的结构与基本性质"/>
      <w:r>
        <w:rPr>
          <w:rFonts w:ascii="Times New Roman" w:hAnsi="Times New Roman" w:eastAsia="Times New Roman" w:cs="Times New Roman"/>
          <w:b/>
          <w:sz w:val="24"/>
          <w:szCs w:val="24"/>
        </w:rPr>
        <w:t>知识点 1：FSM 的结构与基本性质</w:t>
      </w:r>
      <w:bookmarkEnd w:id="46"/>
    </w:p>
    <w:p w14:paraId="267B29F1">
      <w:pPr>
        <w:spacing w:after="240"/>
        <w:rPr>
          <w:sz w:val="24"/>
          <w:szCs w:val="24"/>
        </w:rPr>
      </w:pPr>
      <w:r>
        <w:rPr>
          <w:b/>
          <w:sz w:val="24"/>
          <w:szCs w:val="24"/>
        </w:rPr>
        <w:t>要点（必背）</w:t>
      </w:r>
    </w:p>
    <w:p w14:paraId="4382786E">
      <w:pPr>
        <w:numPr>
          <w:ilvl w:val="0"/>
          <w:numId w:val="68"/>
        </w:numPr>
        <w:rPr>
          <w:sz w:val="24"/>
          <w:szCs w:val="24"/>
        </w:rPr>
      </w:pPr>
      <w:r>
        <w:rPr>
          <w:rFonts w:ascii="Times New Roman" w:hAnsi="Times New Roman" w:eastAsia="Times New Roman" w:cs="Times New Roman"/>
          <w:sz w:val="24"/>
          <w:szCs w:val="24"/>
        </w:rPr>
        <w:t>FSM 由“寄存器组 + 组合逻辑”构成，状态只在同一时钟跳变沿更新，下一状态由“输入 + 当前状态”决定。</w:t>
      </w:r>
    </w:p>
    <w:p w14:paraId="7344A72E">
      <w:pPr>
        <w:numPr>
          <w:ilvl w:val="0"/>
          <w:numId w:val="68"/>
        </w:numPr>
        <w:rPr>
          <w:sz w:val="24"/>
          <w:szCs w:val="24"/>
        </w:rPr>
      </w:pPr>
      <w:r>
        <w:rPr>
          <w:rFonts w:ascii="Times New Roman" w:hAnsi="Times New Roman" w:eastAsia="Times New Roman" w:cs="Times New Roman"/>
          <w:sz w:val="24"/>
          <w:szCs w:val="24"/>
        </w:rPr>
        <w:t>Mealy：输出依赖状态+输入；Moore：输出只依赖状态（但你说考试不区分，那就写成“输出可以依赖 state 和 input”，即可兼容）。</w:t>
      </w:r>
    </w:p>
    <w:p w14:paraId="6B00ACB5">
      <w:pPr>
        <w:rPr>
          <w:sz w:val="24"/>
          <w:szCs w:val="24"/>
        </w:rPr>
      </w:pPr>
    </w:p>
    <w:p w14:paraId="715F8C41">
      <w:pPr>
        <w:spacing w:before="240" w:line="271" w:lineRule="auto"/>
        <w:rPr>
          <w:sz w:val="24"/>
          <w:szCs w:val="24"/>
        </w:rPr>
      </w:pPr>
      <w:bookmarkStart w:id="47" w:name="知识点_2_可综合_fsm_常用写法_always_case"/>
      <w:r>
        <w:rPr>
          <w:rFonts w:ascii="Times New Roman" w:hAnsi="Times New Roman" w:eastAsia="Times New Roman" w:cs="Times New Roman"/>
          <w:b/>
          <w:sz w:val="24"/>
          <w:szCs w:val="24"/>
        </w:rPr>
        <w:t>知识点 2：可综合 FSM 常用写法：always + case</w:t>
      </w:r>
      <w:bookmarkEnd w:id="47"/>
    </w:p>
    <w:p w14:paraId="64E57578">
      <w:pPr>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 xml:space="preserve">课件明确：描述 FSM 最常用方法就是 </w:t>
      </w:r>
      <w:r>
        <w:rPr>
          <w:rStyle w:val="4"/>
          <w:sz w:val="24"/>
          <w:szCs w:val="24"/>
          <w:shd w:val="clear" w:color="auto" w:fill="F8F8FA"/>
        </w:rPr>
        <w:t>always</w:t>
      </w:r>
      <w:r>
        <w:rPr>
          <w:sz w:val="24"/>
          <w:szCs w:val="24"/>
        </w:rPr>
        <w:t xml:space="preserve"> + </w:t>
      </w:r>
      <w:r>
        <w:rPr>
          <w:rStyle w:val="4"/>
          <w:sz w:val="24"/>
          <w:szCs w:val="24"/>
          <w:shd w:val="clear" w:color="auto" w:fill="F8F8FA"/>
        </w:rPr>
        <w:t>case</w:t>
      </w:r>
    </w:p>
    <w:p w14:paraId="1919969A">
      <w:pPr>
        <w:spacing w:before="240" w:line="271" w:lineRule="auto"/>
        <w:rPr>
          <w:sz w:val="24"/>
          <w:szCs w:val="24"/>
        </w:rPr>
      </w:pPr>
      <w:bookmarkStart w:id="48" w:name="知识点_3_fsm_设计一般步骤_按图施工"/>
      <w:r>
        <w:rPr>
          <w:rFonts w:ascii="Times New Roman" w:hAnsi="Times New Roman" w:eastAsia="Times New Roman" w:cs="Times New Roman"/>
          <w:b/>
          <w:sz w:val="24"/>
          <w:szCs w:val="24"/>
        </w:rPr>
        <w:t>知识点 3：FSM 设计一般步骤（按图施工）</w:t>
      </w:r>
      <w:bookmarkEnd w:id="48"/>
    </w:p>
    <w:p w14:paraId="1094FBA7">
      <w:pPr>
        <w:spacing w:after="240"/>
        <w:rPr>
          <w:sz w:val="24"/>
          <w:szCs w:val="24"/>
        </w:rPr>
      </w:pPr>
      <w:r>
        <w:rPr>
          <w:b/>
          <w:sz w:val="24"/>
          <w:szCs w:val="24"/>
        </w:rPr>
        <w:t>要点（写大题的“步骤分”）</w:t>
      </w:r>
      <w:r>
        <w:rPr>
          <w:sz w:val="24"/>
          <w:szCs w:val="24"/>
        </w:rPr>
        <w:br w:type="textWrapping"/>
      </w:r>
      <w:r>
        <w:rPr>
          <w:rFonts w:ascii="Times New Roman" w:hAnsi="Times New Roman" w:eastAsia="Times New Roman" w:cs="Times New Roman"/>
          <w:sz w:val="24"/>
          <w:szCs w:val="24"/>
        </w:rPr>
        <w:t>课件给出一般步骤：逻辑抽象→状态化简→状态分配（编码）→求方程→画逻辑图/实现。</w:t>
      </w:r>
      <w:r>
        <w:rPr>
          <w:sz w:val="24"/>
          <w:szCs w:val="24"/>
        </w:rPr>
        <w:br w:type="textWrapping"/>
      </w:r>
      <w:r>
        <w:rPr>
          <w:rFonts w:ascii="Times New Roman" w:hAnsi="Times New Roman" w:eastAsia="Times New Roman" w:cs="Times New Roman"/>
          <w:sz w:val="24"/>
          <w:szCs w:val="24"/>
        </w:rPr>
        <w:t>考试写代码时你至少要做到：</w:t>
      </w:r>
    </w:p>
    <w:p w14:paraId="347D3077">
      <w:pPr>
        <w:numPr>
          <w:ilvl w:val="0"/>
          <w:numId w:val="69"/>
        </w:numPr>
        <w:rPr>
          <w:sz w:val="24"/>
          <w:szCs w:val="24"/>
        </w:rPr>
      </w:pPr>
      <w:r>
        <w:rPr>
          <w:rFonts w:ascii="Times New Roman" w:hAnsi="Times New Roman" w:eastAsia="Times New Roman" w:cs="Times New Roman"/>
          <w:sz w:val="24"/>
          <w:szCs w:val="24"/>
        </w:rPr>
        <w:t>列出状态（命名 + 编码）</w:t>
      </w:r>
    </w:p>
    <w:p w14:paraId="0FE08693">
      <w:pPr>
        <w:numPr>
          <w:ilvl w:val="0"/>
          <w:numId w:val="69"/>
        </w:numPr>
        <w:rPr>
          <w:sz w:val="24"/>
          <w:szCs w:val="24"/>
        </w:rPr>
      </w:pPr>
      <w:r>
        <w:rPr>
          <w:rFonts w:ascii="Times New Roman" w:hAnsi="Times New Roman" w:eastAsia="Times New Roman" w:cs="Times New Roman"/>
          <w:sz w:val="24"/>
          <w:szCs w:val="24"/>
        </w:rPr>
        <w:t>写状态寄存器（同步）</w:t>
      </w:r>
    </w:p>
    <w:p w14:paraId="6AD367F6">
      <w:pPr>
        <w:numPr>
          <w:ilvl w:val="0"/>
          <w:numId w:val="69"/>
        </w:numPr>
        <w:rPr>
          <w:sz w:val="24"/>
          <w:szCs w:val="24"/>
        </w:rPr>
      </w:pPr>
      <w:r>
        <w:rPr>
          <w:rFonts w:ascii="Times New Roman" w:hAnsi="Times New Roman" w:eastAsia="Times New Roman" w:cs="Times New Roman"/>
          <w:sz w:val="24"/>
          <w:szCs w:val="24"/>
        </w:rPr>
        <w:t>写 next_state 组合逻辑（case）</w:t>
      </w:r>
    </w:p>
    <w:p w14:paraId="115990DF">
      <w:pPr>
        <w:numPr>
          <w:ilvl w:val="0"/>
          <w:numId w:val="69"/>
        </w:numPr>
        <w:rPr>
          <w:sz w:val="24"/>
          <w:szCs w:val="24"/>
        </w:rPr>
      </w:pPr>
      <w:r>
        <w:rPr>
          <w:rFonts w:ascii="Times New Roman" w:hAnsi="Times New Roman" w:eastAsia="Times New Roman" w:cs="Times New Roman"/>
          <w:sz w:val="24"/>
          <w:szCs w:val="24"/>
        </w:rPr>
        <w:t>写输出逻辑（可与 next_state 同块或另块）</w:t>
      </w:r>
    </w:p>
    <w:p w14:paraId="1A0034B3">
      <w:pPr>
        <w:spacing w:before="240" w:line="271" w:lineRule="auto"/>
        <w:rPr>
          <w:sz w:val="24"/>
          <w:szCs w:val="24"/>
        </w:rPr>
      </w:pPr>
      <w:bookmarkStart w:id="49" w:name="一道_大题完整例子_序列检测_fsm_给你一张_文字版状态转移图"/>
      <w:r>
        <w:rPr>
          <w:rFonts w:ascii="Times New Roman" w:hAnsi="Times New Roman" w:eastAsia="Times New Roman" w:cs="Times New Roman"/>
          <w:b/>
          <w:sz w:val="24"/>
          <w:szCs w:val="24"/>
        </w:rPr>
        <w:t>一道“大题完整例子”：序列检测 FSM（给你一张“文字版状态转移图”）</w:t>
      </w:r>
      <w:bookmarkEnd w:id="49"/>
    </w:p>
    <w:p w14:paraId="26551DF1">
      <w:pPr>
        <w:spacing w:after="240"/>
        <w:rPr>
          <w:sz w:val="24"/>
          <w:szCs w:val="24"/>
        </w:rPr>
      </w:pPr>
      <w:r>
        <w:rPr>
          <w:b/>
          <w:sz w:val="24"/>
          <w:szCs w:val="24"/>
        </w:rPr>
        <w:t>题目（模拟期末大题）</w:t>
      </w:r>
      <w:r>
        <w:rPr>
          <w:sz w:val="24"/>
          <w:szCs w:val="24"/>
        </w:rPr>
        <w:br w:type="textWrapping"/>
      </w:r>
      <w:r>
        <w:rPr>
          <w:rFonts w:ascii="Times New Roman" w:hAnsi="Times New Roman" w:eastAsia="Times New Roman" w:cs="Times New Roman"/>
          <w:sz w:val="24"/>
          <w:szCs w:val="24"/>
        </w:rPr>
        <w:t xml:space="preserve">输入 </w:t>
      </w:r>
      <w:r>
        <w:rPr>
          <w:rStyle w:val="4"/>
          <w:sz w:val="24"/>
          <w:szCs w:val="24"/>
          <w:shd w:val="clear" w:color="auto" w:fill="F8F8FA"/>
        </w:rPr>
        <w:t>in</w:t>
      </w:r>
      <w:r>
        <w:rPr>
          <w:rFonts w:ascii="Times New Roman" w:hAnsi="Times New Roman" w:eastAsia="Times New Roman" w:cs="Times New Roman"/>
          <w:sz w:val="24"/>
          <w:szCs w:val="24"/>
        </w:rPr>
        <w:t xml:space="preserve"> 为串行比特流，检测序列 </w:t>
      </w:r>
      <w:r>
        <w:rPr>
          <w:b/>
          <w:sz w:val="24"/>
          <w:szCs w:val="24"/>
        </w:rPr>
        <w:t>1011</w:t>
      </w:r>
      <w:r>
        <w:rPr>
          <w:rFonts w:ascii="Times New Roman" w:hAnsi="Times New Roman" w:eastAsia="Times New Roman" w:cs="Times New Roman"/>
          <w:sz w:val="24"/>
          <w:szCs w:val="24"/>
        </w:rPr>
        <w:t xml:space="preserve">（允许重叠）。当检测到序列末尾时输出 </w:t>
      </w:r>
      <w:r>
        <w:rPr>
          <w:rStyle w:val="4"/>
          <w:sz w:val="24"/>
          <w:szCs w:val="24"/>
          <w:shd w:val="clear" w:color="auto" w:fill="F8F8FA"/>
        </w:rPr>
        <w:t>z=1</w:t>
      </w:r>
      <w:r>
        <w:rPr>
          <w:rFonts w:ascii="Times New Roman" w:hAnsi="Times New Roman" w:eastAsia="Times New Roman" w:cs="Times New Roman"/>
          <w:sz w:val="24"/>
          <w:szCs w:val="24"/>
        </w:rPr>
        <w:t xml:space="preserve"> 持续 </w:t>
      </w:r>
      <w:r>
        <w:rPr>
          <w:b/>
          <w:sz w:val="24"/>
          <w:szCs w:val="24"/>
        </w:rPr>
        <w:t>1 个时钟周期</w:t>
      </w:r>
      <w:r>
        <w:rPr>
          <w:rFonts w:ascii="Times New Roman" w:hAnsi="Times New Roman" w:eastAsia="Times New Roman" w:cs="Times New Roman"/>
          <w:sz w:val="24"/>
          <w:szCs w:val="24"/>
        </w:rPr>
        <w:t xml:space="preserve">，否则 </w:t>
      </w:r>
      <w:r>
        <w:rPr>
          <w:rStyle w:val="4"/>
          <w:sz w:val="24"/>
          <w:szCs w:val="24"/>
          <w:shd w:val="clear" w:color="auto" w:fill="F8F8FA"/>
        </w:rPr>
        <w:t>z=0</w:t>
      </w:r>
      <w:r>
        <w:rPr>
          <w:rFonts w:ascii="Times New Roman" w:hAnsi="Times New Roman" w:eastAsia="Times New Roman" w:cs="Times New Roman"/>
          <w:sz w:val="24"/>
          <w:szCs w:val="24"/>
        </w:rPr>
        <w:t>。</w:t>
      </w:r>
    </w:p>
    <w:p w14:paraId="43295318">
      <w:pPr>
        <w:numPr>
          <w:ilvl w:val="0"/>
          <w:numId w:val="70"/>
        </w:numPr>
        <w:rPr>
          <w:sz w:val="24"/>
          <w:szCs w:val="24"/>
        </w:rPr>
      </w:pPr>
      <w:r>
        <w:rPr>
          <w:rFonts w:ascii="Times New Roman" w:hAnsi="Times New Roman" w:eastAsia="Times New Roman" w:cs="Times New Roman"/>
          <w:sz w:val="24"/>
          <w:szCs w:val="24"/>
        </w:rPr>
        <w:t xml:space="preserve">同步时钟 </w:t>
      </w:r>
      <w:r>
        <w:rPr>
          <w:rStyle w:val="4"/>
          <w:sz w:val="24"/>
          <w:szCs w:val="24"/>
          <w:shd w:val="clear" w:color="auto" w:fill="F8F8FA"/>
        </w:rPr>
        <w:t>clk</w:t>
      </w:r>
    </w:p>
    <w:p w14:paraId="0F2C9132">
      <w:pPr>
        <w:numPr>
          <w:ilvl w:val="0"/>
          <w:numId w:val="70"/>
        </w:numPr>
        <w:rPr>
          <w:sz w:val="24"/>
          <w:szCs w:val="24"/>
        </w:rPr>
      </w:pPr>
      <w:r>
        <w:rPr>
          <w:rFonts w:ascii="Times New Roman" w:hAnsi="Times New Roman" w:eastAsia="Times New Roman" w:cs="Times New Roman"/>
          <w:sz w:val="24"/>
          <w:szCs w:val="24"/>
        </w:rPr>
        <w:t xml:space="preserve">异步低有效复位 </w:t>
      </w:r>
      <w:r>
        <w:rPr>
          <w:rStyle w:val="4"/>
          <w:sz w:val="24"/>
          <w:szCs w:val="24"/>
          <w:shd w:val="clear" w:color="auto" w:fill="F8F8FA"/>
        </w:rPr>
        <w:t>rst_n</w:t>
      </w:r>
    </w:p>
    <w:p w14:paraId="244D68AD">
      <w:pPr>
        <w:numPr>
          <w:ilvl w:val="0"/>
          <w:numId w:val="70"/>
        </w:numPr>
        <w:rPr>
          <w:sz w:val="24"/>
          <w:szCs w:val="24"/>
        </w:rPr>
      </w:pPr>
      <w:r>
        <w:rPr>
          <w:rFonts w:ascii="Times New Roman" w:hAnsi="Times New Roman" w:eastAsia="Times New Roman" w:cs="Times New Roman"/>
          <w:sz w:val="24"/>
          <w:szCs w:val="24"/>
        </w:rPr>
        <w:t>要求可综合</w:t>
      </w:r>
    </w:p>
    <w:p w14:paraId="0F2BBE8B">
      <w:pPr>
        <w:numPr>
          <w:ilvl w:val="0"/>
          <w:numId w:val="70"/>
        </w:numPr>
        <w:rPr>
          <w:sz w:val="24"/>
          <w:szCs w:val="24"/>
        </w:rPr>
      </w:pPr>
      <w:r>
        <w:rPr>
          <w:rFonts w:ascii="Times New Roman" w:hAnsi="Times New Roman" w:eastAsia="Times New Roman" w:cs="Times New Roman"/>
          <w:sz w:val="24"/>
          <w:szCs w:val="24"/>
        </w:rPr>
        <w:t>不区分 Moore/Mealy（你可以让输出依赖 state 和 in）</w:t>
      </w:r>
    </w:p>
    <w:p w14:paraId="132650CC">
      <w:pPr>
        <w:spacing w:before="240" w:line="271" w:lineRule="auto"/>
        <w:rPr>
          <w:sz w:val="24"/>
          <w:szCs w:val="24"/>
        </w:rPr>
      </w:pPr>
      <w:bookmarkStart w:id="50" w:name="第一步_写出状态含义_对照状态转移图"/>
      <w:r>
        <w:rPr>
          <w:rFonts w:ascii="Times New Roman" w:hAnsi="Times New Roman" w:eastAsia="Times New Roman" w:cs="Times New Roman"/>
          <w:b/>
          <w:sz w:val="24"/>
          <w:szCs w:val="24"/>
        </w:rPr>
        <w:t>第一步：写出状态含义（对照状态转移图）</w:t>
      </w:r>
      <w:bookmarkEnd w:id="50"/>
    </w:p>
    <w:p w14:paraId="1CD3188F">
      <w:pPr>
        <w:spacing w:after="240"/>
        <w:rPr>
          <w:sz w:val="24"/>
          <w:szCs w:val="24"/>
        </w:rPr>
      </w:pPr>
      <w:r>
        <w:rPr>
          <w:rFonts w:ascii="Times New Roman" w:hAnsi="Times New Roman" w:eastAsia="Times New Roman" w:cs="Times New Roman"/>
          <w:sz w:val="24"/>
          <w:szCs w:val="24"/>
        </w:rPr>
        <w:t>我们用 4 个状态表示“已匹配到的前缀长度”：</w:t>
      </w:r>
    </w:p>
    <w:p w14:paraId="265B4F71">
      <w:pPr>
        <w:numPr>
          <w:ilvl w:val="0"/>
          <w:numId w:val="71"/>
        </w:numPr>
        <w:rPr>
          <w:sz w:val="24"/>
          <w:szCs w:val="24"/>
        </w:rPr>
      </w:pPr>
      <w:r>
        <w:rPr>
          <w:rFonts w:ascii="Times New Roman" w:hAnsi="Times New Roman" w:eastAsia="Times New Roman" w:cs="Times New Roman"/>
          <w:sz w:val="24"/>
          <w:szCs w:val="24"/>
        </w:rPr>
        <w:t>S0：什么都没匹配</w:t>
      </w:r>
    </w:p>
    <w:p w14:paraId="24B5EBBC">
      <w:pPr>
        <w:numPr>
          <w:ilvl w:val="0"/>
          <w:numId w:val="71"/>
        </w:numPr>
        <w:rPr>
          <w:sz w:val="24"/>
          <w:szCs w:val="24"/>
        </w:rPr>
      </w:pPr>
      <w:r>
        <w:rPr>
          <w:rFonts w:ascii="Times New Roman" w:hAnsi="Times New Roman" w:eastAsia="Times New Roman" w:cs="Times New Roman"/>
          <w:sz w:val="24"/>
          <w:szCs w:val="24"/>
        </w:rPr>
        <w:t xml:space="preserve">S1：已看到 </w:t>
      </w:r>
      <w:r>
        <w:rPr>
          <w:rStyle w:val="4"/>
          <w:sz w:val="24"/>
          <w:szCs w:val="24"/>
          <w:shd w:val="clear" w:color="auto" w:fill="F8F8FA"/>
        </w:rPr>
        <w:t>1</w:t>
      </w:r>
    </w:p>
    <w:p w14:paraId="5B6AE611">
      <w:pPr>
        <w:numPr>
          <w:ilvl w:val="0"/>
          <w:numId w:val="71"/>
        </w:numPr>
        <w:rPr>
          <w:sz w:val="24"/>
          <w:szCs w:val="24"/>
        </w:rPr>
      </w:pPr>
      <w:r>
        <w:rPr>
          <w:rFonts w:ascii="Times New Roman" w:hAnsi="Times New Roman" w:eastAsia="Times New Roman" w:cs="Times New Roman"/>
          <w:sz w:val="24"/>
          <w:szCs w:val="24"/>
        </w:rPr>
        <w:t xml:space="preserve">S2：已看到 </w:t>
      </w:r>
      <w:r>
        <w:rPr>
          <w:rStyle w:val="4"/>
          <w:sz w:val="24"/>
          <w:szCs w:val="24"/>
          <w:shd w:val="clear" w:color="auto" w:fill="F8F8FA"/>
        </w:rPr>
        <w:t>10</w:t>
      </w:r>
    </w:p>
    <w:p w14:paraId="6A27F6C2">
      <w:pPr>
        <w:numPr>
          <w:ilvl w:val="0"/>
          <w:numId w:val="71"/>
        </w:numPr>
        <w:rPr>
          <w:sz w:val="24"/>
          <w:szCs w:val="24"/>
        </w:rPr>
      </w:pPr>
      <w:r>
        <w:rPr>
          <w:rFonts w:ascii="Times New Roman" w:hAnsi="Times New Roman" w:eastAsia="Times New Roman" w:cs="Times New Roman"/>
          <w:sz w:val="24"/>
          <w:szCs w:val="24"/>
        </w:rPr>
        <w:t xml:space="preserve">S3：已看到 </w:t>
      </w:r>
      <w:r>
        <w:rPr>
          <w:rStyle w:val="4"/>
          <w:sz w:val="24"/>
          <w:szCs w:val="24"/>
          <w:shd w:val="clear" w:color="auto" w:fill="F8F8FA"/>
        </w:rPr>
        <w:t>101</w:t>
      </w:r>
    </w:p>
    <w:p w14:paraId="030CE6CC">
      <w:pPr>
        <w:spacing w:before="240" w:line="271" w:lineRule="auto"/>
        <w:rPr>
          <w:sz w:val="24"/>
          <w:szCs w:val="24"/>
        </w:rPr>
      </w:pPr>
      <w:bookmarkStart w:id="51" w:name="第二步_列状态转移_文字版状态图"/>
      <w:r>
        <w:rPr>
          <w:rFonts w:ascii="Times New Roman" w:hAnsi="Times New Roman" w:eastAsia="Times New Roman" w:cs="Times New Roman"/>
          <w:b/>
          <w:sz w:val="24"/>
          <w:szCs w:val="24"/>
        </w:rPr>
        <w:t>第二步：列状态转移（文字版状态图）</w:t>
      </w:r>
      <w:bookmarkEnd w:id="51"/>
    </w:p>
    <w:p w14:paraId="142C5ABF">
      <w:pPr>
        <w:numPr>
          <w:ilvl w:val="0"/>
          <w:numId w:val="72"/>
        </w:numPr>
        <w:rPr>
          <w:sz w:val="24"/>
          <w:szCs w:val="24"/>
        </w:rPr>
      </w:pPr>
      <w:r>
        <w:rPr>
          <w:rFonts w:ascii="Times New Roman" w:hAnsi="Times New Roman" w:eastAsia="Times New Roman" w:cs="Times New Roman"/>
          <w:sz w:val="24"/>
          <w:szCs w:val="24"/>
        </w:rPr>
        <w:t>S0：in=1→S1；in=0→S0</w:t>
      </w:r>
    </w:p>
    <w:p w14:paraId="64344FF5">
      <w:pPr>
        <w:numPr>
          <w:ilvl w:val="0"/>
          <w:numId w:val="72"/>
        </w:numPr>
        <w:rPr>
          <w:sz w:val="24"/>
          <w:szCs w:val="24"/>
        </w:rPr>
      </w:pPr>
      <w:r>
        <w:rPr>
          <w:rFonts w:ascii="Times New Roman" w:hAnsi="Times New Roman" w:eastAsia="Times New Roman" w:cs="Times New Roman"/>
          <w:sz w:val="24"/>
          <w:szCs w:val="24"/>
        </w:rPr>
        <w:t>S1：in=0→S2；in=1→S1（因为可能是新的起点“1”）</w:t>
      </w:r>
    </w:p>
    <w:p w14:paraId="53213795">
      <w:pPr>
        <w:numPr>
          <w:ilvl w:val="0"/>
          <w:numId w:val="72"/>
        </w:numPr>
        <w:rPr>
          <w:sz w:val="24"/>
          <w:szCs w:val="24"/>
        </w:rPr>
      </w:pPr>
      <w:r>
        <w:rPr>
          <w:rFonts w:ascii="Times New Roman" w:hAnsi="Times New Roman" w:eastAsia="Times New Roman" w:cs="Times New Roman"/>
          <w:sz w:val="24"/>
          <w:szCs w:val="24"/>
        </w:rPr>
        <w:t>S2：in=1→S3；in=0→S0</w:t>
      </w:r>
    </w:p>
    <w:p w14:paraId="377CB2BD">
      <w:pPr>
        <w:numPr>
          <w:ilvl w:val="0"/>
          <w:numId w:val="72"/>
        </w:numPr>
        <w:rPr>
          <w:sz w:val="24"/>
          <w:szCs w:val="24"/>
        </w:rPr>
      </w:pPr>
      <w:r>
        <w:rPr>
          <w:rFonts w:ascii="Times New Roman" w:hAnsi="Times New Roman" w:eastAsia="Times New Roman" w:cs="Times New Roman"/>
          <w:sz w:val="24"/>
          <w:szCs w:val="24"/>
        </w:rPr>
        <w:t>S3：in=1→检测到 1011 → 输出 z=1，同时下一状态应为 S1（因为末尾这个 1 也可能是下一次匹配起点）；in=0→S2（1010 的后缀 10）</w:t>
      </w:r>
    </w:p>
    <w:p w14:paraId="22A6F34C">
      <w:pPr>
        <w:spacing w:before="240" w:line="271" w:lineRule="auto"/>
        <w:rPr>
          <w:sz w:val="24"/>
          <w:szCs w:val="24"/>
        </w:rPr>
      </w:pPr>
      <w:bookmarkStart w:id="52" w:name="第三步_写可综合_verilog_推荐_2_process_风格"/>
      <w:r>
        <w:rPr>
          <w:rFonts w:ascii="Times New Roman" w:hAnsi="Times New Roman" w:eastAsia="Times New Roman" w:cs="Times New Roman"/>
          <w:b/>
          <w:sz w:val="24"/>
          <w:szCs w:val="24"/>
        </w:rPr>
        <w:t>第三步：写可综合 Verilog（推荐 2-process 风格）</w:t>
      </w:r>
      <w:bookmarkEnd w:id="52"/>
    </w:p>
    <w:p w14:paraId="3AE649E7">
      <w:pPr>
        <w:shd w:val="clear" w:fill="F8F8FA"/>
        <w:rPr>
          <w:sz w:val="24"/>
          <w:szCs w:val="24"/>
        </w:rPr>
      </w:pPr>
      <w:r>
        <w:rPr>
          <w:rStyle w:val="4"/>
          <w:rFonts w:ascii="Consolas" w:hAnsi="Consolas" w:eastAsia="Consolas" w:cs="Consolas"/>
          <w:sz w:val="24"/>
          <w:szCs w:val="24"/>
        </w:rPr>
        <w:t>module fsm_1011(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clk,</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rst_n,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input  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output reg z</w:t>
      </w:r>
      <w:r>
        <w:rPr>
          <w:rStyle w:val="4"/>
          <w:rFonts w:ascii="Consolas" w:hAnsi="Consolas" w:eastAsia="Consolas" w:cs="Consolas"/>
          <w:sz w:val="24"/>
          <w:szCs w:val="24"/>
        </w:rPr>
        <w:br w:type="textWrapping"/>
      </w:r>
      <w:r>
        <w:rPr>
          <w:rStyle w:val="4"/>
          <w:rFonts w:ascii="Consolas" w:hAnsi="Consolas" w:eastAsia="Consolas" w:cs="Consolas"/>
          <w:sz w:val="24"/>
          <w:szCs w:val="24"/>
        </w:rPr>
        <w: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 1) 状态编码（参数/宏都可以，课件建议用 parameter/define 明确赋值）</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localparam S0 = 2'b00;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localparam S1 = 2'b01;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localparam S2 = 2'b10;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localparam S3 = 2'b11;</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reg [1:0] state, next_state;</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 2) 状态寄存器（同步时序逻辑，状态只在边沿改变——符合课件对 FSM 的定义）</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@(posedge clk or negedge rst_n)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(!rst_n) state &lt;= S0;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state &lt;= next_state;</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 3) 下一状态组合逻辑（always + case 是最常用的 FSM 描述方式）</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next_state = state;  // 默认：保持（防止锁存器）</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case (state)</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S0: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(in) next_state = S1;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next_state = S0;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S1: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(in) next_state = S1;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next_state = S2;</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S2: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(in) next_state = S3;</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next_state = S0;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S3: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(in) next_state = S1; // 命中 1011 后，末尾 1 作为新起点</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next_state = S2;</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default: next_state = S0;</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endcase</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 4) 输出逻辑（不区分 Moore/Mealy：允许依赖 state + input）</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z = 1'b0;              // 默认 0（防锁存器）</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(state == S3 &amp;&amp; in) z = 1'b1;  // 只有看到 S3 且本拍输入=1，表示形成 1011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end</w:t>
      </w:r>
      <w:r>
        <w:rPr>
          <w:rStyle w:val="4"/>
          <w:rFonts w:ascii="Consolas" w:hAnsi="Consolas" w:eastAsia="Consolas" w:cs="Consolas"/>
          <w:sz w:val="24"/>
          <w:szCs w:val="24"/>
        </w:rPr>
        <w:br w:type="textWrapping"/>
      </w:r>
      <w:r>
        <w:rPr>
          <w:rStyle w:val="4"/>
          <w:rFonts w:ascii="Consolas" w:hAnsi="Consolas" w:eastAsia="Consolas" w:cs="Consolas"/>
          <w:sz w:val="24"/>
          <w:szCs w:val="24"/>
        </w:rPr>
        <w:t>endmodule</w:t>
      </w:r>
      <w:r>
        <w:rPr>
          <w:rStyle w:val="4"/>
          <w:rFonts w:ascii="Consolas" w:hAnsi="Consolas" w:eastAsia="Consolas" w:cs="Consolas"/>
          <w:sz w:val="24"/>
          <w:szCs w:val="24"/>
        </w:rPr>
        <w:br w:type="textWrapping"/>
      </w:r>
    </w:p>
    <w:p w14:paraId="7102E703">
      <w:pPr>
        <w:spacing w:before="240" w:line="271" w:lineRule="auto"/>
        <w:rPr>
          <w:sz w:val="24"/>
          <w:szCs w:val="24"/>
        </w:rPr>
      </w:pPr>
      <w:bookmarkStart w:id="53" w:name="第四步_为什么这份代码_可综合_且稳"/>
      <w:r>
        <w:rPr>
          <w:rFonts w:ascii="Times New Roman" w:hAnsi="Times New Roman" w:eastAsia="Times New Roman" w:cs="Times New Roman"/>
          <w:b/>
          <w:sz w:val="24"/>
          <w:szCs w:val="24"/>
        </w:rPr>
        <w:t>第四步：为什么这份代码“可综合、且稳”</w:t>
      </w:r>
      <w:bookmarkEnd w:id="53"/>
    </w:p>
    <w:p w14:paraId="2E681C26">
      <w:pPr>
        <w:numPr>
          <w:ilvl w:val="0"/>
          <w:numId w:val="73"/>
        </w:numPr>
        <w:rPr>
          <w:sz w:val="24"/>
          <w:szCs w:val="24"/>
        </w:rPr>
      </w:pPr>
      <w:r>
        <w:rPr>
          <w:rFonts w:ascii="Times New Roman" w:hAnsi="Times New Roman" w:eastAsia="Times New Roman" w:cs="Times New Roman"/>
          <w:sz w:val="24"/>
          <w:szCs w:val="24"/>
        </w:rPr>
        <w:t xml:space="preserve">状态寄存器只在 </w:t>
      </w:r>
      <w:r>
        <w:rPr>
          <w:rStyle w:val="4"/>
          <w:sz w:val="24"/>
          <w:szCs w:val="24"/>
          <w:shd w:val="clear" w:color="auto" w:fill="F8F8FA"/>
        </w:rPr>
        <w:t>posedge clk</w:t>
      </w:r>
      <w:r>
        <w:rPr>
          <w:rFonts w:ascii="Times New Roman" w:hAnsi="Times New Roman" w:eastAsia="Times New Roman" w:cs="Times New Roman"/>
          <w:sz w:val="24"/>
          <w:szCs w:val="24"/>
        </w:rPr>
        <w:t xml:space="preserve"> 更新，符合“同步 FSM”定义。</w:t>
      </w:r>
    </w:p>
    <w:p w14:paraId="6830BB56">
      <w:pPr>
        <w:numPr>
          <w:ilvl w:val="0"/>
          <w:numId w:val="73"/>
        </w:numPr>
        <w:rPr>
          <w:sz w:val="24"/>
          <w:szCs w:val="24"/>
        </w:rPr>
      </w:pPr>
      <w:r>
        <w:rPr>
          <w:rFonts w:ascii="Times New Roman" w:hAnsi="Times New Roman" w:eastAsia="Times New Roman" w:cs="Times New Roman"/>
          <w:sz w:val="24"/>
          <w:szCs w:val="24"/>
        </w:rPr>
        <w:t xml:space="preserve">用 </w:t>
      </w:r>
      <w:r>
        <w:rPr>
          <w:rStyle w:val="4"/>
          <w:sz w:val="24"/>
          <w:szCs w:val="24"/>
          <w:shd w:val="clear" w:color="auto" w:fill="F8F8FA"/>
        </w:rPr>
        <w:t>always + case</w:t>
      </w:r>
      <w:r>
        <w:rPr>
          <w:rFonts w:ascii="Times New Roman" w:hAnsi="Times New Roman" w:eastAsia="Times New Roman" w:cs="Times New Roman"/>
          <w:sz w:val="24"/>
          <w:szCs w:val="24"/>
        </w:rPr>
        <w:t xml:space="preserve"> 描述状态转换，符合课件建议。</w:t>
      </w:r>
    </w:p>
    <w:p w14:paraId="5D125884">
      <w:pPr>
        <w:numPr>
          <w:ilvl w:val="0"/>
          <w:numId w:val="73"/>
        </w:numPr>
        <w:rPr>
          <w:sz w:val="24"/>
          <w:szCs w:val="24"/>
        </w:rPr>
      </w:pPr>
      <w:r>
        <w:rPr>
          <w:rFonts w:ascii="Times New Roman" w:hAnsi="Times New Roman" w:eastAsia="Times New Roman" w:cs="Times New Roman"/>
          <w:sz w:val="24"/>
          <w:szCs w:val="24"/>
        </w:rPr>
        <w:t xml:space="preserve">用 </w:t>
      </w:r>
      <w:r>
        <w:rPr>
          <w:rStyle w:val="4"/>
          <w:sz w:val="24"/>
          <w:szCs w:val="24"/>
          <w:shd w:val="clear" w:color="auto" w:fill="F8F8FA"/>
        </w:rPr>
        <w:t>localparam/parameter</w:t>
      </w:r>
      <w:r>
        <w:rPr>
          <w:rFonts w:ascii="Times New Roman" w:hAnsi="Times New Roman" w:eastAsia="Times New Roman" w:cs="Times New Roman"/>
          <w:sz w:val="24"/>
          <w:szCs w:val="24"/>
        </w:rPr>
        <w:t xml:space="preserve"> 明确状态编码（第 13 章强调状态必须明确赋值，常用 parameter/define）。</w:t>
      </w:r>
    </w:p>
    <w:p w14:paraId="404258E4">
      <w:pPr>
        <w:numPr>
          <w:ilvl w:val="0"/>
          <w:numId w:val="73"/>
        </w:numPr>
        <w:rPr>
          <w:sz w:val="24"/>
          <w:szCs w:val="24"/>
        </w:rPr>
      </w:pPr>
      <w:r>
        <w:rPr>
          <w:rFonts w:ascii="Times New Roman" w:hAnsi="Times New Roman" w:eastAsia="Times New Roman" w:cs="Times New Roman"/>
          <w:sz w:val="24"/>
          <w:szCs w:val="24"/>
        </w:rPr>
        <w:t>每个组合 always 都给默认值，避免锁存器（第 5 章重点）。</w:t>
      </w:r>
    </w:p>
    <w:p w14:paraId="41250F66">
      <w:pPr>
        <w:spacing w:after="240"/>
        <w:rPr>
          <w:sz w:val="24"/>
          <w:szCs w:val="24"/>
        </w:rPr>
      </w:pPr>
      <w:r>
        <w:rPr>
          <w:b/>
          <w:sz w:val="24"/>
          <w:szCs w:val="24"/>
        </w:rPr>
        <w:t>期末大题常见扣分点清单（你写代码时逐项自查）</w:t>
      </w:r>
    </w:p>
    <w:p w14:paraId="3D5AB9FC">
      <w:pPr>
        <w:numPr>
          <w:ilvl w:val="0"/>
          <w:numId w:val="74"/>
        </w:numPr>
        <w:rPr>
          <w:sz w:val="24"/>
          <w:szCs w:val="24"/>
        </w:rPr>
      </w:pPr>
      <w:r>
        <w:rPr>
          <w:rStyle w:val="4"/>
          <w:sz w:val="24"/>
          <w:szCs w:val="24"/>
          <w:shd w:val="clear" w:color="auto" w:fill="F8F8FA"/>
        </w:rPr>
        <w:t>state/next_state</w:t>
      </w:r>
      <w:r>
        <w:rPr>
          <w:rFonts w:ascii="Times New Roman" w:hAnsi="Times New Roman" w:eastAsia="Times New Roman" w:cs="Times New Roman"/>
          <w:sz w:val="24"/>
          <w:szCs w:val="24"/>
        </w:rPr>
        <w:t xml:space="preserve"> 没默认赋值 → 推锁存器</w:t>
      </w:r>
    </w:p>
    <w:p w14:paraId="5A317022">
      <w:pPr>
        <w:numPr>
          <w:ilvl w:val="0"/>
          <w:numId w:val="74"/>
        </w:numPr>
        <w:rPr>
          <w:sz w:val="24"/>
          <w:szCs w:val="24"/>
        </w:rPr>
      </w:pPr>
      <w:r>
        <w:rPr>
          <w:rStyle w:val="4"/>
          <w:sz w:val="24"/>
          <w:szCs w:val="24"/>
          <w:shd w:val="clear" w:color="auto" w:fill="F8F8FA"/>
        </w:rPr>
        <w:t>case</w:t>
      </w:r>
      <w:r>
        <w:rPr>
          <w:rFonts w:ascii="Times New Roman" w:hAnsi="Times New Roman" w:eastAsia="Times New Roman" w:cs="Times New Roman"/>
          <w:sz w:val="24"/>
          <w:szCs w:val="24"/>
        </w:rPr>
        <w:t xml:space="preserve"> 无 </w:t>
      </w:r>
      <w:r>
        <w:rPr>
          <w:rStyle w:val="4"/>
          <w:sz w:val="24"/>
          <w:szCs w:val="24"/>
          <w:shd w:val="clear" w:color="auto" w:fill="F8F8FA"/>
        </w:rPr>
        <w:t>default</w:t>
      </w:r>
      <w:r>
        <w:rPr>
          <w:rFonts w:ascii="Times New Roman" w:hAnsi="Times New Roman" w:eastAsia="Times New Roman" w:cs="Times New Roman"/>
          <w:sz w:val="24"/>
          <w:szCs w:val="24"/>
        </w:rPr>
        <w:t xml:space="preserve"> → 推锁存器/无效状态不可控</w:t>
      </w:r>
    </w:p>
    <w:p w14:paraId="1B8103A6">
      <w:pPr>
        <w:numPr>
          <w:ilvl w:val="0"/>
          <w:numId w:val="74"/>
        </w:numPr>
        <w:rPr>
          <w:sz w:val="24"/>
          <w:szCs w:val="24"/>
        </w:rPr>
      </w:pPr>
      <w:r>
        <w:rPr>
          <w:rFonts w:ascii="Times New Roman" w:hAnsi="Times New Roman" w:eastAsia="Times New Roman" w:cs="Times New Roman"/>
          <w:sz w:val="24"/>
          <w:szCs w:val="24"/>
        </w:rPr>
        <w:t xml:space="preserve">时序 always 用了阻塞 </w:t>
      </w:r>
      <w:r>
        <w:rPr>
          <w:rStyle w:val="4"/>
          <w:sz w:val="24"/>
          <w:szCs w:val="24"/>
          <w:shd w:val="clear" w:color="auto" w:fill="F8F8FA"/>
        </w:rPr>
        <w:t>=</w:t>
      </w:r>
      <w:r>
        <w:rPr>
          <w:rFonts w:ascii="Times New Roman" w:hAnsi="Times New Roman" w:eastAsia="Times New Roman" w:cs="Times New Roman"/>
          <w:sz w:val="24"/>
          <w:szCs w:val="24"/>
        </w:rPr>
        <w:t xml:space="preserve"> → 仿真/综合不一致风险</w:t>
      </w:r>
    </w:p>
    <w:p w14:paraId="465D804F">
      <w:pPr>
        <w:numPr>
          <w:ilvl w:val="0"/>
          <w:numId w:val="74"/>
        </w:numPr>
        <w:rPr>
          <w:sz w:val="24"/>
          <w:szCs w:val="24"/>
        </w:rPr>
      </w:pPr>
      <w:r>
        <w:rPr>
          <w:rFonts w:ascii="Times New Roman" w:hAnsi="Times New Roman" w:eastAsia="Times New Roman" w:cs="Times New Roman"/>
          <w:sz w:val="24"/>
          <w:szCs w:val="24"/>
        </w:rPr>
        <w:t>同一个 reg 在多个 always 里赋值 → 非法/竞争（第 14 章会再强调）</w:t>
      </w:r>
    </w:p>
    <w:p w14:paraId="4B616C09">
      <w:pPr>
        <w:numPr>
          <w:ilvl w:val="0"/>
          <w:numId w:val="74"/>
        </w:numPr>
        <w:rPr>
          <w:sz w:val="24"/>
          <w:szCs w:val="24"/>
        </w:rPr>
      </w:pPr>
      <w:r>
        <w:rPr>
          <w:rFonts w:ascii="Times New Roman" w:hAnsi="Times New Roman" w:eastAsia="Times New Roman" w:cs="Times New Roman"/>
          <w:sz w:val="24"/>
          <w:szCs w:val="24"/>
        </w:rPr>
        <w:t>复位没有把状态置到确定值 → 门级仿真可能乱</w:t>
      </w:r>
    </w:p>
    <w:p w14:paraId="42D95679">
      <w:pPr>
        <w:spacing w:before="240" w:line="271" w:lineRule="auto"/>
        <w:rPr>
          <w:sz w:val="24"/>
          <w:szCs w:val="24"/>
        </w:rPr>
      </w:pPr>
      <w:bookmarkStart w:id="54" w:name="九_第十四章_所有知识点_阻塞_非阻塞深入_事件队列_常见坑"/>
      <w:r>
        <w:rPr>
          <w:rFonts w:ascii="Times New Roman" w:hAnsi="Times New Roman" w:eastAsia="Times New Roman" w:cs="Times New Roman"/>
          <w:b/>
          <w:sz w:val="24"/>
          <w:szCs w:val="24"/>
        </w:rPr>
        <w:t>九、第十四章（所有知识点：阻塞/非阻塞深入 + 事件队列 + 常见坑）</w:t>
      </w:r>
      <w:bookmarkEnd w:id="54"/>
    </w:p>
    <w:p w14:paraId="2C795CBD">
      <w:pPr>
        <w:spacing w:after="240"/>
        <w:ind w:left="720"/>
        <w:rPr>
          <w:sz w:val="24"/>
          <w:szCs w:val="24"/>
        </w:rPr>
      </w:pPr>
      <w:r>
        <w:rPr>
          <w:rFonts w:ascii="Times New Roman" w:hAnsi="Times New Roman" w:eastAsia="Times New Roman" w:cs="Times New Roman"/>
          <w:color w:val="666666"/>
          <w:sz w:val="24"/>
          <w:szCs w:val="24"/>
        </w:rPr>
        <w:t>这一章基本是“</w:t>
      </w:r>
      <w:r>
        <w:rPr>
          <w:b/>
          <w:color w:val="666666"/>
          <w:sz w:val="24"/>
          <w:szCs w:val="24"/>
        </w:rPr>
        <w:t>为什么要这么写</w:t>
      </w:r>
      <w:r>
        <w:rPr>
          <w:rFonts w:ascii="Times New Roman" w:hAnsi="Times New Roman" w:eastAsia="Times New Roman" w:cs="Times New Roman"/>
          <w:color w:val="666666"/>
          <w:sz w:val="24"/>
          <w:szCs w:val="24"/>
        </w:rPr>
        <w:t>”，并且会考很多“读代码/判断竞争冒险/移位寄存器写法对不对”。</w:t>
      </w:r>
    </w:p>
    <w:p w14:paraId="558B87AC">
      <w:pPr>
        <w:spacing w:before="240" w:line="271" w:lineRule="auto"/>
        <w:rPr>
          <w:sz w:val="24"/>
          <w:szCs w:val="24"/>
        </w:rPr>
      </w:pPr>
      <w:bookmarkStart w:id="55" w:name="知识点_1_组合用阻塞_时序用非阻塞_最核心总原则"/>
      <w:r>
        <w:rPr>
          <w:rFonts w:ascii="Times New Roman" w:hAnsi="Times New Roman" w:eastAsia="Times New Roman" w:cs="Times New Roman"/>
          <w:b/>
          <w:sz w:val="24"/>
          <w:szCs w:val="24"/>
        </w:rPr>
        <w:t>知识点 1：组合用阻塞、时序用非阻塞（最核心总原则）</w:t>
      </w:r>
      <w:bookmarkEnd w:id="55"/>
    </w:p>
    <w:p w14:paraId="076E4920">
      <w:pPr>
        <w:spacing w:after="240"/>
        <w:rPr>
          <w:sz w:val="24"/>
          <w:szCs w:val="24"/>
        </w:rPr>
      </w:pPr>
      <w:r>
        <w:rPr>
          <w:b/>
          <w:sz w:val="24"/>
          <w:szCs w:val="24"/>
        </w:rPr>
        <w:t>要点</w:t>
      </w:r>
    </w:p>
    <w:p w14:paraId="13FA8C4B">
      <w:pPr>
        <w:numPr>
          <w:ilvl w:val="0"/>
          <w:numId w:val="75"/>
        </w:numPr>
        <w:rPr>
          <w:sz w:val="24"/>
          <w:szCs w:val="24"/>
        </w:rPr>
      </w:pPr>
      <w:r>
        <w:rPr>
          <w:rFonts w:ascii="Times New Roman" w:hAnsi="Times New Roman" w:eastAsia="Times New Roman" w:cs="Times New Roman"/>
          <w:sz w:val="24"/>
          <w:szCs w:val="24"/>
        </w:rPr>
        <w:t>组合 always 用阻塞赋值，综合成组合逻辑；</w:t>
      </w:r>
    </w:p>
    <w:p w14:paraId="264E6994">
      <w:pPr>
        <w:numPr>
          <w:ilvl w:val="0"/>
          <w:numId w:val="75"/>
        </w:numPr>
        <w:rPr>
          <w:sz w:val="24"/>
          <w:szCs w:val="24"/>
        </w:rPr>
      </w:pPr>
      <w:r>
        <w:rPr>
          <w:rFonts w:ascii="Times New Roman" w:hAnsi="Times New Roman" w:eastAsia="Times New Roman" w:cs="Times New Roman"/>
          <w:sz w:val="24"/>
          <w:szCs w:val="24"/>
        </w:rPr>
        <w:t>时序 always 用非阻塞赋值，综合成时序逻辑；这样能保证综合前后仿真一致。</w:t>
      </w:r>
    </w:p>
    <w:p w14:paraId="22699AD2">
      <w:pPr>
        <w:spacing w:after="240"/>
        <w:rPr>
          <w:sz w:val="24"/>
          <w:szCs w:val="24"/>
        </w:rPr>
      </w:pPr>
      <w:r>
        <w:rPr>
          <w:b/>
          <w:sz w:val="24"/>
          <w:szCs w:val="24"/>
        </w:rPr>
        <w:t>例题</w:t>
      </w:r>
      <w:r>
        <w:rPr>
          <w:rFonts w:ascii="Times New Roman" w:hAnsi="Times New Roman" w:eastAsia="Times New Roman" w:cs="Times New Roman"/>
          <w:sz w:val="24"/>
          <w:szCs w:val="24"/>
        </w:rPr>
        <w:t>（判断题）</w:t>
      </w:r>
      <w:r>
        <w:rPr>
          <w:sz w:val="24"/>
          <w:szCs w:val="24"/>
        </w:rPr>
        <w:br w:type="textWrapping"/>
      </w:r>
      <w:r>
        <w:rPr>
          <w:rFonts w:ascii="Times New Roman" w:hAnsi="Times New Roman" w:eastAsia="Times New Roman" w:cs="Times New Roman"/>
          <w:sz w:val="24"/>
          <w:szCs w:val="24"/>
        </w:rPr>
        <w:t xml:space="preserve">下面组合逻辑 always 用 </w:t>
      </w:r>
      <w:r>
        <w:rPr>
          <w:rStyle w:val="4"/>
          <w:sz w:val="24"/>
          <w:szCs w:val="24"/>
          <w:shd w:val="clear" w:color="auto" w:fill="F8F8FA"/>
        </w:rPr>
        <w:t>&lt;=</w:t>
      </w:r>
      <w:r>
        <w:rPr>
          <w:rFonts w:ascii="Times New Roman" w:hAnsi="Times New Roman" w:eastAsia="Times New Roman" w:cs="Times New Roman"/>
          <w:sz w:val="24"/>
          <w:szCs w:val="24"/>
        </w:rPr>
        <w:t xml:space="preserve"> 可以吗？会有什么问题？</w:t>
      </w:r>
    </w:p>
    <w:p w14:paraId="788F7E55">
      <w:pPr>
        <w:shd w:val="clear" w:fill="F8F8FA"/>
        <w:rPr>
          <w:sz w:val="24"/>
          <w:szCs w:val="24"/>
        </w:rPr>
      </w:pPr>
      <w:r>
        <w:rPr>
          <w:rStyle w:val="4"/>
          <w:rFonts w:ascii="Consolas" w:hAnsi="Consolas" w:eastAsia="Consolas" w:cs="Consolas"/>
          <w:sz w:val="24"/>
          <w:szCs w:val="24"/>
        </w:rPr>
        <w:t>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t1 &lt;= a &amp;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y  &lt;= t1 | c;</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07A822B2">
      <w:pPr>
        <w:spacing w:after="240"/>
        <w:rPr>
          <w:sz w:val="24"/>
          <w:szCs w:val="24"/>
        </w:rPr>
      </w:pPr>
      <w:r>
        <w:rPr>
          <w:b/>
          <w:sz w:val="24"/>
          <w:szCs w:val="24"/>
        </w:rPr>
        <w:t>解答（详细）</w:t>
      </w:r>
    </w:p>
    <w:p w14:paraId="1EF6C1A9">
      <w:pPr>
        <w:numPr>
          <w:ilvl w:val="0"/>
          <w:numId w:val="76"/>
        </w:numPr>
        <w:rPr>
          <w:sz w:val="24"/>
          <w:szCs w:val="24"/>
        </w:rPr>
      </w:pPr>
      <w:r>
        <w:rPr>
          <w:rFonts w:ascii="Times New Roman" w:hAnsi="Times New Roman" w:eastAsia="Times New Roman" w:cs="Times New Roman"/>
          <w:sz w:val="24"/>
          <w:szCs w:val="24"/>
        </w:rPr>
        <w:t xml:space="preserve">语法上可行，但可能导致仿真一次传递得不到正确 y（因为 </w:t>
      </w:r>
      <w:r>
        <w:rPr>
          <w:rStyle w:val="4"/>
          <w:sz w:val="24"/>
          <w:szCs w:val="24"/>
          <w:shd w:val="clear" w:color="auto" w:fill="F8F8FA"/>
        </w:rPr>
        <w:t>t1</w:t>
      </w:r>
      <w:r>
        <w:rPr>
          <w:rFonts w:ascii="Times New Roman" w:hAnsi="Times New Roman" w:eastAsia="Times New Roman" w:cs="Times New Roman"/>
          <w:sz w:val="24"/>
          <w:szCs w:val="24"/>
        </w:rPr>
        <w:t xml:space="preserve"> 的更新被推迟），并且效率低。课件给了类似例子并强调组合逻辑应使用阻塞赋值。</w:t>
      </w:r>
    </w:p>
    <w:p w14:paraId="3F33C1DF">
      <w:pPr>
        <w:numPr>
          <w:ilvl w:val="0"/>
          <w:numId w:val="76"/>
        </w:numPr>
        <w:rPr>
          <w:sz w:val="24"/>
          <w:szCs w:val="24"/>
        </w:rPr>
      </w:pPr>
      <w:r>
        <w:rPr>
          <w:rFonts w:ascii="Times New Roman" w:hAnsi="Times New Roman" w:eastAsia="Times New Roman" w:cs="Times New Roman"/>
          <w:sz w:val="24"/>
          <w:szCs w:val="24"/>
        </w:rPr>
        <w:t>正确写法：</w:t>
      </w:r>
    </w:p>
    <w:p w14:paraId="6CD670F3">
      <w:pPr>
        <w:shd w:val="clear" w:fill="F8F8FA"/>
        <w:rPr>
          <w:sz w:val="24"/>
          <w:szCs w:val="24"/>
        </w:rPr>
      </w:pPr>
      <w:r>
        <w:rPr>
          <w:rStyle w:val="4"/>
          <w:rFonts w:ascii="Consolas" w:hAnsi="Consolas" w:eastAsia="Consolas" w:cs="Consolas"/>
          <w:sz w:val="24"/>
          <w:szCs w:val="24"/>
        </w:rPr>
        <w:t>always @(*)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t1 = a &amp; b;</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y  = t1 | c;</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061F698A">
      <w:pPr>
        <w:spacing w:after="240"/>
        <w:rPr>
          <w:sz w:val="24"/>
          <w:szCs w:val="24"/>
        </w:rPr>
      </w:pPr>
      <w:r>
        <w:rPr>
          <w:rFonts w:ascii="Times New Roman" w:hAnsi="Times New Roman" w:eastAsia="Times New Roman" w:cs="Times New Roman"/>
          <w:sz w:val="24"/>
          <w:szCs w:val="24"/>
        </w:rPr>
        <w:t>（与课件“ao2”风格一致）</w:t>
      </w:r>
    </w:p>
    <w:p w14:paraId="45FF1C47">
      <w:pPr>
        <w:rPr>
          <w:sz w:val="24"/>
          <w:szCs w:val="24"/>
        </w:rPr>
      </w:pPr>
      <w:r>
        <w:rPr>
          <w:sz w:val="24"/>
          <w:szCs w:val="24"/>
        </w:rPr>
        <w:pict>
          <v:rect id="_x0000_i1073" o:spt="1" style="height:0.05pt;width:432pt;" coordsize="21600,21600" o:hr="t" o:hrstd="t" o:hralign="center">
            <v:path/>
            <v:fill focussize="0,0"/>
            <v:stroke/>
            <v:imagedata o:title=""/>
            <o:lock v:ext="edit"/>
            <w10:wrap type="none"/>
            <w10:anchorlock/>
          </v:rect>
        </w:pict>
      </w:r>
    </w:p>
    <w:p w14:paraId="76DF5216">
      <w:pPr>
        <w:spacing w:before="240" w:line="271" w:lineRule="auto"/>
        <w:rPr>
          <w:sz w:val="24"/>
          <w:szCs w:val="24"/>
        </w:rPr>
      </w:pPr>
      <w:bookmarkStart w:id="56" w:name="知识点_2_8_个编程要点_能解决_90_竞争_冒险"/>
      <w:r>
        <w:rPr>
          <w:rFonts w:ascii="Times New Roman" w:hAnsi="Times New Roman" w:eastAsia="Times New Roman" w:cs="Times New Roman"/>
          <w:b/>
          <w:sz w:val="24"/>
          <w:szCs w:val="24"/>
        </w:rPr>
        <w:t>知识点 2：8 个编程要点（能解决 90% 竞争/冒险）</w:t>
      </w:r>
      <w:bookmarkEnd w:id="56"/>
    </w:p>
    <w:p w14:paraId="78A6CCE7">
      <w:pPr>
        <w:spacing w:after="240"/>
        <w:rPr>
          <w:sz w:val="24"/>
          <w:szCs w:val="24"/>
        </w:rPr>
      </w:pPr>
      <w:r>
        <w:rPr>
          <w:b/>
          <w:sz w:val="24"/>
          <w:szCs w:val="24"/>
        </w:rPr>
        <w:t>要点（直接背）</w:t>
      </w:r>
      <w:r>
        <w:rPr>
          <w:sz w:val="24"/>
          <w:szCs w:val="24"/>
        </w:rPr>
        <w:br w:type="textWrapping"/>
      </w:r>
      <w:r>
        <w:rPr>
          <w:rFonts w:ascii="Times New Roman" w:hAnsi="Times New Roman" w:eastAsia="Times New Roman" w:cs="Times New Roman"/>
          <w:sz w:val="24"/>
          <w:szCs w:val="24"/>
        </w:rPr>
        <w:t>课件给了 8 条：</w:t>
      </w:r>
    </w:p>
    <w:p w14:paraId="1A57E559">
      <w:pPr>
        <w:numPr>
          <w:ilvl w:val="0"/>
          <w:numId w:val="77"/>
        </w:numPr>
        <w:rPr>
          <w:sz w:val="24"/>
          <w:szCs w:val="24"/>
        </w:rPr>
      </w:pPr>
      <w:r>
        <w:rPr>
          <w:rFonts w:ascii="Times New Roman" w:hAnsi="Times New Roman" w:eastAsia="Times New Roman" w:cs="Times New Roman"/>
          <w:sz w:val="24"/>
          <w:szCs w:val="24"/>
        </w:rPr>
        <w:t>时序用非阻塞</w:t>
      </w:r>
    </w:p>
    <w:p w14:paraId="3E52F289">
      <w:pPr>
        <w:numPr>
          <w:ilvl w:val="0"/>
          <w:numId w:val="77"/>
        </w:numPr>
        <w:rPr>
          <w:sz w:val="24"/>
          <w:szCs w:val="24"/>
        </w:rPr>
      </w:pPr>
      <w:r>
        <w:rPr>
          <w:rFonts w:ascii="Times New Roman" w:hAnsi="Times New Roman" w:eastAsia="Times New Roman" w:cs="Times New Roman"/>
          <w:sz w:val="24"/>
          <w:szCs w:val="24"/>
        </w:rPr>
        <w:t>锁存器用非阻塞</w:t>
      </w:r>
    </w:p>
    <w:p w14:paraId="0AEBB9A5">
      <w:pPr>
        <w:numPr>
          <w:ilvl w:val="0"/>
          <w:numId w:val="77"/>
        </w:numPr>
        <w:rPr>
          <w:sz w:val="24"/>
          <w:szCs w:val="24"/>
        </w:rPr>
      </w:pPr>
      <w:r>
        <w:rPr>
          <w:rFonts w:ascii="Times New Roman" w:hAnsi="Times New Roman" w:eastAsia="Times New Roman" w:cs="Times New Roman"/>
          <w:sz w:val="24"/>
          <w:szCs w:val="24"/>
        </w:rPr>
        <w:t>组合 always 用阻塞</w:t>
      </w:r>
    </w:p>
    <w:p w14:paraId="63338DCA">
      <w:pPr>
        <w:numPr>
          <w:ilvl w:val="0"/>
          <w:numId w:val="77"/>
        </w:numPr>
        <w:rPr>
          <w:sz w:val="24"/>
          <w:szCs w:val="24"/>
        </w:rPr>
      </w:pPr>
      <w:r>
        <w:rPr>
          <w:rFonts w:ascii="Times New Roman" w:hAnsi="Times New Roman" w:eastAsia="Times New Roman" w:cs="Times New Roman"/>
          <w:sz w:val="24"/>
          <w:szCs w:val="24"/>
        </w:rPr>
        <w:t>时序+组合混写一个 always 时用非阻塞</w:t>
      </w:r>
    </w:p>
    <w:p w14:paraId="4F195C68">
      <w:pPr>
        <w:numPr>
          <w:ilvl w:val="0"/>
          <w:numId w:val="77"/>
        </w:numPr>
        <w:rPr>
          <w:sz w:val="24"/>
          <w:szCs w:val="24"/>
        </w:rPr>
      </w:pPr>
      <w:r>
        <w:rPr>
          <w:rFonts w:ascii="Times New Roman" w:hAnsi="Times New Roman" w:eastAsia="Times New Roman" w:cs="Times New Roman"/>
          <w:sz w:val="24"/>
          <w:szCs w:val="24"/>
        </w:rPr>
        <w:t xml:space="preserve">同一 always 不要混用 </w:t>
      </w:r>
      <w:r>
        <w:rPr>
          <w:rStyle w:val="4"/>
          <w:sz w:val="24"/>
          <w:szCs w:val="24"/>
          <w:shd w:val="clear" w:color="auto" w:fill="F8F8FA"/>
        </w:rPr>
        <w:t>=</w:t>
      </w:r>
      <w:r>
        <w:rPr>
          <w:rFonts w:ascii="Times New Roman" w:hAnsi="Times New Roman" w:eastAsia="Times New Roman" w:cs="Times New Roman"/>
          <w:sz w:val="24"/>
          <w:szCs w:val="24"/>
        </w:rPr>
        <w:t xml:space="preserve"> 和 </w:t>
      </w:r>
      <w:r>
        <w:rPr>
          <w:rStyle w:val="4"/>
          <w:sz w:val="24"/>
          <w:szCs w:val="24"/>
          <w:shd w:val="clear" w:color="auto" w:fill="F8F8FA"/>
        </w:rPr>
        <w:t>&lt;=</w:t>
      </w:r>
    </w:p>
    <w:p w14:paraId="276B2201">
      <w:pPr>
        <w:numPr>
          <w:ilvl w:val="0"/>
          <w:numId w:val="77"/>
        </w:numPr>
        <w:rPr>
          <w:sz w:val="24"/>
          <w:szCs w:val="24"/>
        </w:rPr>
      </w:pPr>
      <w:r>
        <w:rPr>
          <w:rFonts w:ascii="Times New Roman" w:hAnsi="Times New Roman" w:eastAsia="Times New Roman" w:cs="Times New Roman"/>
          <w:sz w:val="24"/>
          <w:szCs w:val="24"/>
        </w:rPr>
        <w:t>不要多个 always 给同一变量赋值</w:t>
      </w:r>
    </w:p>
    <w:p w14:paraId="79D12CD0">
      <w:pPr>
        <w:numPr>
          <w:ilvl w:val="0"/>
          <w:numId w:val="77"/>
        </w:numPr>
        <w:rPr>
          <w:sz w:val="24"/>
          <w:szCs w:val="24"/>
        </w:rPr>
      </w:pPr>
      <w:r>
        <w:rPr>
          <w:rFonts w:ascii="Times New Roman" w:hAnsi="Times New Roman" w:eastAsia="Times New Roman" w:cs="Times New Roman"/>
          <w:sz w:val="24"/>
          <w:szCs w:val="24"/>
        </w:rPr>
        <w:t xml:space="preserve">用 </w:t>
      </w:r>
      <w:r>
        <w:rPr>
          <w:rStyle w:val="4"/>
          <w:sz w:val="24"/>
          <w:szCs w:val="24"/>
          <w:shd w:val="clear" w:color="auto" w:fill="F8F8FA"/>
        </w:rPr>
        <w:t>$strobe</w:t>
      </w:r>
      <w:r>
        <w:rPr>
          <w:rFonts w:ascii="Times New Roman" w:hAnsi="Times New Roman" w:eastAsia="Times New Roman" w:cs="Times New Roman"/>
          <w:sz w:val="24"/>
          <w:szCs w:val="24"/>
        </w:rPr>
        <w:t xml:space="preserve"> 显示非阻塞变量值</w:t>
      </w:r>
    </w:p>
    <w:p w14:paraId="5A8E9239">
      <w:pPr>
        <w:numPr>
          <w:ilvl w:val="0"/>
          <w:numId w:val="77"/>
        </w:numPr>
        <w:rPr>
          <w:sz w:val="24"/>
          <w:szCs w:val="24"/>
        </w:rPr>
      </w:pPr>
      <w:r>
        <w:rPr>
          <w:rFonts w:ascii="Times New Roman" w:hAnsi="Times New Roman" w:eastAsia="Times New Roman" w:cs="Times New Roman"/>
          <w:sz w:val="24"/>
          <w:szCs w:val="24"/>
        </w:rPr>
        <w:t xml:space="preserve">不要用 </w:t>
      </w:r>
      <w:r>
        <w:rPr>
          <w:rStyle w:val="4"/>
          <w:sz w:val="24"/>
          <w:szCs w:val="24"/>
          <w:shd w:val="clear" w:color="auto" w:fill="F8F8FA"/>
        </w:rPr>
        <w:t>#0</w:t>
      </w:r>
      <w:r>
        <w:rPr>
          <w:rFonts w:ascii="Times New Roman" w:hAnsi="Times New Roman" w:eastAsia="Times New Roman" w:cs="Times New Roman"/>
          <w:sz w:val="24"/>
          <w:szCs w:val="24"/>
        </w:rPr>
        <w:t xml:space="preserve"> 延迟</w:t>
      </w:r>
    </w:p>
    <w:p w14:paraId="206C8C4C">
      <w:pPr>
        <w:spacing w:after="240"/>
        <w:rPr>
          <w:sz w:val="24"/>
          <w:szCs w:val="24"/>
        </w:rPr>
      </w:pPr>
      <w:r>
        <w:rPr>
          <w:b/>
          <w:sz w:val="24"/>
          <w:szCs w:val="24"/>
        </w:rPr>
        <w:t>例题</w:t>
      </w:r>
      <w:r>
        <w:rPr>
          <w:rFonts w:ascii="Times New Roman" w:hAnsi="Times New Roman" w:eastAsia="Times New Roman" w:cs="Times New Roman"/>
          <w:sz w:val="24"/>
          <w:szCs w:val="24"/>
        </w:rPr>
        <w:t>（选择题）</w:t>
      </w:r>
      <w:r>
        <w:rPr>
          <w:sz w:val="24"/>
          <w:szCs w:val="24"/>
        </w:rPr>
        <w:br w:type="textWrapping"/>
      </w:r>
      <w:r>
        <w:rPr>
          <w:rFonts w:ascii="Times New Roman" w:hAnsi="Times New Roman" w:eastAsia="Times New Roman" w:cs="Times New Roman"/>
          <w:sz w:val="24"/>
          <w:szCs w:val="24"/>
        </w:rPr>
        <w:t>以下哪些违反了“8 要点”？</w:t>
      </w:r>
      <w:r>
        <w:rPr>
          <w:sz w:val="24"/>
          <w:szCs w:val="24"/>
        </w:rPr>
        <w:br w:type="textWrapping"/>
      </w:r>
      <w:r>
        <w:rPr>
          <w:rFonts w:ascii="Times New Roman" w:hAnsi="Times New Roman" w:eastAsia="Times New Roman" w:cs="Times New Roman"/>
          <w:sz w:val="24"/>
          <w:szCs w:val="24"/>
        </w:rPr>
        <w:t xml:space="preserve">A. 两个 always 都写 </w:t>
      </w:r>
      <w:r>
        <w:rPr>
          <w:rStyle w:val="4"/>
          <w:sz w:val="24"/>
          <w:szCs w:val="24"/>
          <w:shd w:val="clear" w:color="auto" w:fill="F8F8FA"/>
        </w:rPr>
        <w:t>q &lt;= ...;</w:t>
      </w:r>
      <w:r>
        <w:rPr>
          <w:sz w:val="24"/>
          <w:szCs w:val="24"/>
        </w:rPr>
        <w:br w:type="textWrapping"/>
      </w:r>
      <w:r>
        <w:rPr>
          <w:rFonts w:ascii="Times New Roman" w:hAnsi="Times New Roman" w:eastAsia="Times New Roman" w:cs="Times New Roman"/>
          <w:sz w:val="24"/>
          <w:szCs w:val="24"/>
        </w:rPr>
        <w:t xml:space="preserve">B. 组合 always 中用 </w:t>
      </w:r>
      <w:r>
        <w:rPr>
          <w:rStyle w:val="4"/>
          <w:sz w:val="24"/>
          <w:szCs w:val="24"/>
          <w:shd w:val="clear" w:color="auto" w:fill="F8F8FA"/>
        </w:rPr>
        <w:t>=</w:t>
      </w:r>
      <w:r>
        <w:rPr>
          <w:sz w:val="24"/>
          <w:szCs w:val="24"/>
        </w:rPr>
        <w:br w:type="textWrapping"/>
      </w:r>
      <w:r>
        <w:rPr>
          <w:rFonts w:ascii="Times New Roman" w:hAnsi="Times New Roman" w:eastAsia="Times New Roman" w:cs="Times New Roman"/>
          <w:sz w:val="24"/>
          <w:szCs w:val="24"/>
        </w:rPr>
        <w:t xml:space="preserve">C. 时序 always 中用 </w:t>
      </w:r>
      <w:r>
        <w:rPr>
          <w:rStyle w:val="4"/>
          <w:sz w:val="24"/>
          <w:szCs w:val="24"/>
          <w:shd w:val="clear" w:color="auto" w:fill="F8F8FA"/>
        </w:rPr>
        <w:t>&lt;=</w:t>
      </w:r>
      <w:r>
        <w:rPr>
          <w:sz w:val="24"/>
          <w:szCs w:val="24"/>
        </w:rPr>
        <w:br w:type="textWrapping"/>
      </w:r>
      <w:r>
        <w:rPr>
          <w:rFonts w:ascii="Times New Roman" w:hAnsi="Times New Roman" w:eastAsia="Times New Roman" w:cs="Times New Roman"/>
          <w:sz w:val="24"/>
          <w:szCs w:val="24"/>
        </w:rPr>
        <w:t xml:space="preserve">D. 在同一个 always 中 </w:t>
      </w:r>
      <w:r>
        <w:rPr>
          <w:rStyle w:val="4"/>
          <w:sz w:val="24"/>
          <w:szCs w:val="24"/>
          <w:shd w:val="clear" w:color="auto" w:fill="F8F8FA"/>
        </w:rPr>
        <w:t>tmp = a&amp;b; q &lt;= tmp;</w:t>
      </w:r>
    </w:p>
    <w:p w14:paraId="45A536C7">
      <w:pPr>
        <w:spacing w:after="240"/>
        <w:rPr>
          <w:sz w:val="24"/>
          <w:szCs w:val="24"/>
        </w:rPr>
      </w:pPr>
      <w:r>
        <w:rPr>
          <w:b/>
          <w:sz w:val="24"/>
          <w:szCs w:val="24"/>
        </w:rPr>
        <w:t>解答（详细）</w:t>
      </w:r>
    </w:p>
    <w:p w14:paraId="442D4798">
      <w:pPr>
        <w:numPr>
          <w:ilvl w:val="0"/>
          <w:numId w:val="78"/>
        </w:numPr>
        <w:rPr>
          <w:sz w:val="24"/>
          <w:szCs w:val="24"/>
        </w:rPr>
      </w:pPr>
      <w:r>
        <w:rPr>
          <w:rFonts w:ascii="Times New Roman" w:hAnsi="Times New Roman" w:eastAsia="Times New Roman" w:cs="Times New Roman"/>
          <w:sz w:val="24"/>
          <w:szCs w:val="24"/>
        </w:rPr>
        <w:t>A：违反（同一变量多 always 赋值）</w:t>
      </w:r>
    </w:p>
    <w:p w14:paraId="525C1D78">
      <w:pPr>
        <w:numPr>
          <w:ilvl w:val="0"/>
          <w:numId w:val="78"/>
        </w:numPr>
        <w:rPr>
          <w:sz w:val="24"/>
          <w:szCs w:val="24"/>
        </w:rPr>
      </w:pPr>
      <w:r>
        <w:rPr>
          <w:rFonts w:ascii="Times New Roman" w:hAnsi="Times New Roman" w:eastAsia="Times New Roman" w:cs="Times New Roman"/>
          <w:sz w:val="24"/>
          <w:szCs w:val="24"/>
        </w:rPr>
        <w:t>B：正确（组合用阻塞）</w:t>
      </w:r>
    </w:p>
    <w:p w14:paraId="2DB2F50F">
      <w:pPr>
        <w:numPr>
          <w:ilvl w:val="0"/>
          <w:numId w:val="78"/>
        </w:numPr>
        <w:rPr>
          <w:sz w:val="24"/>
          <w:szCs w:val="24"/>
        </w:rPr>
      </w:pPr>
      <w:r>
        <w:rPr>
          <w:rFonts w:ascii="Times New Roman" w:hAnsi="Times New Roman" w:eastAsia="Times New Roman" w:cs="Times New Roman"/>
          <w:sz w:val="24"/>
          <w:szCs w:val="24"/>
        </w:rPr>
        <w:t>C：正确（时序用非阻塞）</w:t>
      </w:r>
    </w:p>
    <w:p w14:paraId="7E7D1408">
      <w:pPr>
        <w:numPr>
          <w:ilvl w:val="0"/>
          <w:numId w:val="78"/>
        </w:numPr>
        <w:rPr>
          <w:sz w:val="24"/>
          <w:szCs w:val="24"/>
        </w:rPr>
      </w:pPr>
      <w:r>
        <w:rPr>
          <w:rFonts w:ascii="Times New Roman" w:hAnsi="Times New Roman" w:eastAsia="Times New Roman" w:cs="Times New Roman"/>
          <w:sz w:val="24"/>
          <w:szCs w:val="24"/>
        </w:rPr>
        <w:t>D：属于“混用但不同变量”的情况，课件也说能得到正确结果但不建议（能用纯风格就别混）</w:t>
      </w:r>
    </w:p>
    <w:p w14:paraId="0ECCDD62">
      <w:pPr>
        <w:spacing w:before="240" w:line="271" w:lineRule="auto"/>
        <w:rPr>
          <w:sz w:val="24"/>
          <w:szCs w:val="24"/>
        </w:rPr>
      </w:pPr>
      <w:bookmarkStart w:id="57" w:name="知识点_3_事件队列_层次化事件队列_与非阻塞更新"/>
      <w:r>
        <w:rPr>
          <w:rFonts w:ascii="Times New Roman" w:hAnsi="Times New Roman" w:eastAsia="Times New Roman" w:cs="Times New Roman"/>
          <w:b/>
          <w:sz w:val="24"/>
          <w:szCs w:val="24"/>
        </w:rPr>
        <w:t>知识点 3：事件队列（层次化事件队列）与非阻塞更新</w:t>
      </w:r>
      <w:bookmarkEnd w:id="57"/>
    </w:p>
    <w:p w14:paraId="0AF3B22C">
      <w:pPr>
        <w:spacing w:after="240"/>
        <w:rPr>
          <w:sz w:val="24"/>
          <w:szCs w:val="24"/>
        </w:rPr>
      </w:pPr>
      <w:r>
        <w:rPr>
          <w:b/>
          <w:sz w:val="24"/>
          <w:szCs w:val="24"/>
        </w:rPr>
        <w:t>要点（理解题）</w:t>
      </w:r>
      <w:r>
        <w:rPr>
          <w:sz w:val="24"/>
          <w:szCs w:val="24"/>
        </w:rPr>
        <w:br w:type="textWrapping"/>
      </w:r>
      <w:r>
        <w:rPr>
          <w:rFonts w:ascii="Times New Roman" w:hAnsi="Times New Roman" w:eastAsia="Times New Roman" w:cs="Times New Roman"/>
          <w:sz w:val="24"/>
          <w:szCs w:val="24"/>
        </w:rPr>
        <w:t xml:space="preserve">课件说明：很多事件在动态队列调度，而 </w:t>
      </w:r>
      <w:r>
        <w:rPr>
          <w:b/>
          <w:sz w:val="24"/>
          <w:szCs w:val="24"/>
        </w:rPr>
        <w:t>非阻塞赋值 LHS 的更新在非阻塞事件队列中</w:t>
      </w:r>
      <w:r>
        <w:rPr>
          <w:rFonts w:ascii="Times New Roman" w:hAnsi="Times New Roman" w:eastAsia="Times New Roman" w:cs="Times New Roman"/>
          <w:sz w:val="24"/>
          <w:szCs w:val="24"/>
        </w:rPr>
        <w:t>，与阻塞不同。</w:t>
      </w:r>
      <w:r>
        <w:rPr>
          <w:sz w:val="24"/>
          <w:szCs w:val="24"/>
        </w:rPr>
        <w:br w:type="textWrapping"/>
      </w:r>
      <w:r>
        <w:rPr>
          <w:rFonts w:ascii="Times New Roman" w:hAnsi="Times New Roman" w:eastAsia="Times New Roman" w:cs="Times New Roman"/>
          <w:sz w:val="24"/>
          <w:szCs w:val="24"/>
        </w:rPr>
        <w:t>这也是“同一时钟沿用非阻塞避免竞争”的底层原因之一。</w:t>
      </w:r>
    </w:p>
    <w:p w14:paraId="1D8A164B">
      <w:pPr>
        <w:spacing w:after="240"/>
        <w:rPr>
          <w:sz w:val="24"/>
          <w:szCs w:val="24"/>
        </w:rPr>
      </w:pPr>
      <w:r>
        <w:rPr>
          <w:b/>
          <w:sz w:val="24"/>
          <w:szCs w:val="24"/>
        </w:rPr>
        <w:t>例题</w:t>
      </w:r>
      <w:r>
        <w:rPr>
          <w:rFonts w:ascii="Times New Roman" w:hAnsi="Times New Roman" w:eastAsia="Times New Roman" w:cs="Times New Roman"/>
          <w:sz w:val="24"/>
          <w:szCs w:val="24"/>
        </w:rPr>
        <w:t>（简答）</w:t>
      </w:r>
      <w:r>
        <w:rPr>
          <w:sz w:val="24"/>
          <w:szCs w:val="24"/>
        </w:rPr>
        <w:br w:type="textWrapping"/>
      </w:r>
      <w:r>
        <w:rPr>
          <w:rFonts w:ascii="Times New Roman" w:hAnsi="Times New Roman" w:eastAsia="Times New Roman" w:cs="Times New Roman"/>
          <w:sz w:val="24"/>
          <w:szCs w:val="24"/>
        </w:rPr>
        <w:t>为什么非阻塞赋值能减少同一时钟沿多个寄存器相互赋值导致的竞争？</w:t>
      </w:r>
    </w:p>
    <w:p w14:paraId="14CCC645">
      <w:pPr>
        <w:spacing w:after="240"/>
        <w:rPr>
          <w:sz w:val="24"/>
          <w:szCs w:val="24"/>
        </w:rPr>
      </w:pPr>
      <w:r>
        <w:rPr>
          <w:b/>
          <w:sz w:val="24"/>
          <w:szCs w:val="24"/>
        </w:rPr>
        <w:t>解答（详细）</w:t>
      </w:r>
    </w:p>
    <w:p w14:paraId="728E2E94">
      <w:pPr>
        <w:numPr>
          <w:ilvl w:val="0"/>
          <w:numId w:val="79"/>
        </w:numPr>
        <w:rPr>
          <w:sz w:val="24"/>
          <w:szCs w:val="24"/>
        </w:rPr>
      </w:pPr>
      <w:r>
        <w:rPr>
          <w:rFonts w:ascii="Times New Roman" w:hAnsi="Times New Roman" w:eastAsia="Times New Roman" w:cs="Times New Roman"/>
          <w:sz w:val="24"/>
          <w:szCs w:val="24"/>
        </w:rPr>
        <w:t>因为同一时刻先计算 RHS，LHS 更新被统一安排到“非阻塞更新队列”里最后执行，避免“谁先执行”导致不同结果（阻塞赋值在并行 always 间次序不确定会竞争）。课件用事件队列解释了这种调度差异。</w:t>
      </w:r>
    </w:p>
    <w:p w14:paraId="232A6F74">
      <w:pPr>
        <w:spacing w:before="240" w:line="271" w:lineRule="auto"/>
        <w:rPr>
          <w:sz w:val="24"/>
          <w:szCs w:val="24"/>
        </w:rPr>
      </w:pPr>
      <w:bookmarkStart w:id="58" w:name="知识点_4_自触发_always_块_仿真坑"/>
      <w:r>
        <w:rPr>
          <w:rFonts w:ascii="Times New Roman" w:hAnsi="Times New Roman" w:eastAsia="Times New Roman" w:cs="Times New Roman"/>
          <w:b/>
          <w:sz w:val="24"/>
          <w:szCs w:val="24"/>
        </w:rPr>
        <w:t>知识点 4：自触发 always 块（仿真坑）</w:t>
      </w:r>
      <w:bookmarkEnd w:id="58"/>
    </w:p>
    <w:p w14:paraId="00CAD114">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 xml:space="preserve">课件展示：用非阻塞在 </w:t>
      </w:r>
      <w:r>
        <w:rPr>
          <w:rStyle w:val="4"/>
          <w:sz w:val="24"/>
          <w:szCs w:val="24"/>
          <w:shd w:val="clear" w:color="auto" w:fill="F8F8FA"/>
        </w:rPr>
        <w:t>@(clk)</w:t>
      </w:r>
      <w:r>
        <w:rPr>
          <w:rFonts w:ascii="Times New Roman" w:hAnsi="Times New Roman" w:eastAsia="Times New Roman" w:cs="Times New Roman"/>
          <w:sz w:val="24"/>
          <w:szCs w:val="24"/>
        </w:rPr>
        <w:t xml:space="preserve"> 触发里更新 </w:t>
      </w:r>
      <w:r>
        <w:rPr>
          <w:rStyle w:val="4"/>
          <w:sz w:val="24"/>
          <w:szCs w:val="24"/>
          <w:shd w:val="clear" w:color="auto" w:fill="F8F8FA"/>
        </w:rPr>
        <w:t>clk</w:t>
      </w:r>
      <w:r>
        <w:rPr>
          <w:rFonts w:ascii="Times New Roman" w:hAnsi="Times New Roman" w:eastAsia="Times New Roman" w:cs="Times New Roman"/>
          <w:sz w:val="24"/>
          <w:szCs w:val="24"/>
        </w:rPr>
        <w:t xml:space="preserve"> 可能导致自触发振荡，不推荐用这种写时钟。</w:t>
      </w:r>
    </w:p>
    <w:p w14:paraId="460B904A">
      <w:pPr>
        <w:spacing w:after="240"/>
        <w:rPr>
          <w:sz w:val="24"/>
          <w:szCs w:val="24"/>
        </w:rPr>
      </w:pPr>
      <w:r>
        <w:rPr>
          <w:b/>
          <w:sz w:val="24"/>
          <w:szCs w:val="24"/>
        </w:rPr>
        <w:t>例题</w:t>
      </w:r>
      <w:r>
        <w:rPr>
          <w:rFonts w:ascii="Times New Roman" w:hAnsi="Times New Roman" w:eastAsia="Times New Roman" w:cs="Times New Roman"/>
          <w:sz w:val="24"/>
          <w:szCs w:val="24"/>
        </w:rPr>
        <w:t>（判断题）</w:t>
      </w:r>
      <w:r>
        <w:rPr>
          <w:sz w:val="24"/>
          <w:szCs w:val="24"/>
        </w:rPr>
        <w:br w:type="textWrapping"/>
      </w:r>
      <w:r>
        <w:rPr>
          <w:rFonts w:ascii="Times New Roman" w:hAnsi="Times New Roman" w:eastAsia="Times New Roman" w:cs="Times New Roman"/>
          <w:sz w:val="24"/>
          <w:szCs w:val="24"/>
        </w:rPr>
        <w:t>下面这段产生时钟的写法为什么不推荐？</w:t>
      </w:r>
    </w:p>
    <w:p w14:paraId="3F54A64E">
      <w:pPr>
        <w:shd w:val="clear" w:fill="F8F8FA"/>
        <w:rPr>
          <w:sz w:val="24"/>
          <w:szCs w:val="24"/>
        </w:rPr>
      </w:pPr>
      <w:r>
        <w:rPr>
          <w:rStyle w:val="4"/>
          <w:rFonts w:ascii="Consolas" w:hAnsi="Consolas" w:eastAsia="Consolas" w:cs="Consolas"/>
          <w:sz w:val="24"/>
          <w:szCs w:val="24"/>
        </w:rPr>
        <w:t>always @(clk) #10 clk &lt;= ~clk;</w:t>
      </w:r>
      <w:r>
        <w:rPr>
          <w:rStyle w:val="4"/>
          <w:rFonts w:ascii="Consolas" w:hAnsi="Consolas" w:eastAsia="Consolas" w:cs="Consolas"/>
          <w:sz w:val="24"/>
          <w:szCs w:val="24"/>
        </w:rPr>
        <w:br w:type="textWrapping"/>
      </w:r>
    </w:p>
    <w:p w14:paraId="1ADF3FDB">
      <w:pPr>
        <w:spacing w:after="240"/>
        <w:rPr>
          <w:sz w:val="24"/>
          <w:szCs w:val="24"/>
        </w:rPr>
      </w:pPr>
      <w:r>
        <w:rPr>
          <w:b/>
          <w:sz w:val="24"/>
          <w:szCs w:val="24"/>
        </w:rPr>
        <w:t>解答（详细）</w:t>
      </w:r>
    </w:p>
    <w:p w14:paraId="0BDF3D6C">
      <w:pPr>
        <w:numPr>
          <w:ilvl w:val="0"/>
          <w:numId w:val="80"/>
        </w:numPr>
        <w:rPr>
          <w:sz w:val="24"/>
          <w:szCs w:val="24"/>
        </w:rPr>
      </w:pPr>
      <w:r>
        <w:rPr>
          <w:rFonts w:ascii="Times New Roman" w:hAnsi="Times New Roman" w:eastAsia="Times New Roman" w:cs="Times New Roman"/>
          <w:sz w:val="24"/>
          <w:szCs w:val="24"/>
        </w:rPr>
        <w:t xml:space="preserve">非阻塞更新安排在更新队列中，可能在同一时刻再次触发 </w:t>
      </w:r>
      <w:r>
        <w:rPr>
          <w:rStyle w:val="4"/>
          <w:sz w:val="24"/>
          <w:szCs w:val="24"/>
          <w:shd w:val="clear" w:color="auto" w:fill="F8F8FA"/>
        </w:rPr>
        <w:t>@(clk)</w:t>
      </w:r>
      <w:r>
        <w:rPr>
          <w:rFonts w:ascii="Times New Roman" w:hAnsi="Times New Roman" w:eastAsia="Times New Roman" w:cs="Times New Roman"/>
          <w:sz w:val="24"/>
          <w:szCs w:val="24"/>
        </w:rPr>
        <w:t>，形成自触发；课件明确指出不推荐这样写仿真时钟源。</w:t>
      </w:r>
    </w:p>
    <w:p w14:paraId="67BF0F9F">
      <w:pPr>
        <w:numPr>
          <w:ilvl w:val="0"/>
          <w:numId w:val="80"/>
        </w:numPr>
        <w:rPr>
          <w:sz w:val="24"/>
          <w:szCs w:val="24"/>
        </w:rPr>
      </w:pPr>
      <w:r>
        <w:rPr>
          <w:rFonts w:ascii="Times New Roman" w:hAnsi="Times New Roman" w:eastAsia="Times New Roman" w:cs="Times New Roman"/>
          <w:sz w:val="24"/>
          <w:szCs w:val="24"/>
        </w:rPr>
        <w:t>推荐：</w:t>
      </w:r>
      <w:r>
        <w:rPr>
          <w:rStyle w:val="4"/>
          <w:sz w:val="24"/>
          <w:szCs w:val="24"/>
          <w:shd w:val="clear" w:color="auto" w:fill="F8F8FA"/>
        </w:rPr>
        <w:t>always #10 clk = ~clk;</w:t>
      </w:r>
      <w:r>
        <w:rPr>
          <w:rFonts w:ascii="Times New Roman" w:hAnsi="Times New Roman" w:eastAsia="Times New Roman" w:cs="Times New Roman"/>
          <w:sz w:val="24"/>
          <w:szCs w:val="24"/>
        </w:rPr>
        <w:t xml:space="preserve">（阻塞 + 固定延时）或 </w:t>
      </w:r>
      <w:r>
        <w:rPr>
          <w:rStyle w:val="4"/>
          <w:sz w:val="24"/>
          <w:szCs w:val="24"/>
          <w:shd w:val="clear" w:color="auto" w:fill="F8F8FA"/>
        </w:rPr>
        <w:t>forever</w:t>
      </w:r>
      <w:r>
        <w:rPr>
          <w:rFonts w:ascii="Times New Roman" w:hAnsi="Times New Roman" w:eastAsia="Times New Roman" w:cs="Times New Roman"/>
          <w:sz w:val="24"/>
          <w:szCs w:val="24"/>
        </w:rPr>
        <w:t xml:space="preserve"> 在 initial 内。</w:t>
      </w:r>
    </w:p>
    <w:p w14:paraId="5580E29A">
      <w:pPr>
        <w:spacing w:before="240" w:line="271" w:lineRule="auto"/>
        <w:rPr>
          <w:sz w:val="24"/>
          <w:szCs w:val="24"/>
        </w:rPr>
      </w:pPr>
      <w:bookmarkStart w:id="59" w:name="知识点_5_移位寄存器建模_经典_阻塞写错"/>
      <w:r>
        <w:rPr>
          <w:rFonts w:ascii="Times New Roman" w:hAnsi="Times New Roman" w:eastAsia="Times New Roman" w:cs="Times New Roman"/>
          <w:b/>
          <w:sz w:val="24"/>
          <w:szCs w:val="24"/>
        </w:rPr>
        <w:t>知识点 5：移位寄存器建模（经典“阻塞写错”）</w:t>
      </w:r>
      <w:bookmarkEnd w:id="59"/>
    </w:p>
    <w:p w14:paraId="3DC8251A">
      <w:pPr>
        <w:spacing w:after="240"/>
        <w:rPr>
          <w:sz w:val="24"/>
          <w:szCs w:val="24"/>
        </w:rPr>
      </w:pPr>
      <w:r>
        <w:rPr>
          <w:b/>
          <w:sz w:val="24"/>
          <w:szCs w:val="24"/>
        </w:rPr>
        <w:t>要点（必考）</w:t>
      </w:r>
      <w:r>
        <w:rPr>
          <w:sz w:val="24"/>
          <w:szCs w:val="24"/>
        </w:rPr>
        <w:br w:type="textWrapping"/>
      </w:r>
      <w:r>
        <w:rPr>
          <w:rFonts w:ascii="Times New Roman" w:hAnsi="Times New Roman" w:eastAsia="Times New Roman" w:cs="Times New Roman"/>
          <w:sz w:val="24"/>
          <w:szCs w:val="24"/>
        </w:rPr>
        <w:t>课件给了错误例子：</w:t>
      </w:r>
    </w:p>
    <w:p w14:paraId="074DAE2C">
      <w:pPr>
        <w:shd w:val="clear" w:fill="F8F8FA"/>
        <w:rPr>
          <w:sz w:val="24"/>
          <w:szCs w:val="24"/>
        </w:rPr>
      </w:pPr>
      <w:r>
        <w:rPr>
          <w:rStyle w:val="4"/>
          <w:rFonts w:ascii="Consolas" w:hAnsi="Consolas" w:eastAsia="Consolas" w:cs="Consolas"/>
          <w:sz w:val="24"/>
          <w:szCs w:val="24"/>
        </w:rPr>
        <w:t>always @(posedge clk)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q1 = 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q2 = q1;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q3 = q2;</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1D636307">
      <w:pPr>
        <w:spacing w:after="240"/>
        <w:rPr>
          <w:sz w:val="24"/>
          <w:szCs w:val="24"/>
        </w:rPr>
      </w:pPr>
      <w:r>
        <w:rPr>
          <w:rFonts w:ascii="Times New Roman" w:hAnsi="Times New Roman" w:eastAsia="Times New Roman" w:cs="Times New Roman"/>
          <w:sz w:val="24"/>
          <w:szCs w:val="24"/>
        </w:rPr>
        <w:t xml:space="preserve">这种顺序阻塞会导致下一拍 </w:t>
      </w:r>
      <w:r>
        <w:rPr>
          <w:rStyle w:val="4"/>
          <w:sz w:val="24"/>
          <w:szCs w:val="24"/>
          <w:shd w:val="clear" w:color="auto" w:fill="F8F8FA"/>
        </w:rPr>
        <w:t>q1/q2/q3</w:t>
      </w:r>
      <w:r>
        <w:rPr>
          <w:rFonts w:ascii="Times New Roman" w:hAnsi="Times New Roman" w:eastAsia="Times New Roman" w:cs="Times New Roman"/>
          <w:sz w:val="24"/>
          <w:szCs w:val="24"/>
        </w:rPr>
        <w:t xml:space="preserve"> 全都等于 </w:t>
      </w:r>
      <w:r>
        <w:rPr>
          <w:rStyle w:val="4"/>
          <w:sz w:val="24"/>
          <w:szCs w:val="24"/>
          <w:shd w:val="clear" w:color="auto" w:fill="F8F8FA"/>
        </w:rPr>
        <w:t>d</w:t>
      </w:r>
      <w:r>
        <w:rPr>
          <w:rFonts w:ascii="Times New Roman" w:hAnsi="Times New Roman" w:eastAsia="Times New Roman" w:cs="Times New Roman"/>
          <w:sz w:val="24"/>
          <w:szCs w:val="24"/>
        </w:rPr>
        <w:t>（相当于穿透）。</w:t>
      </w:r>
    </w:p>
    <w:p w14:paraId="2D2A5750">
      <w:pPr>
        <w:spacing w:after="240"/>
        <w:rPr>
          <w:sz w:val="24"/>
          <w:szCs w:val="24"/>
        </w:rPr>
      </w:pPr>
      <w:r>
        <w:rPr>
          <w:b/>
          <w:sz w:val="24"/>
          <w:szCs w:val="24"/>
        </w:rPr>
        <w:t>例题</w:t>
      </w:r>
      <w:r>
        <w:rPr>
          <w:rFonts w:ascii="Times New Roman" w:hAnsi="Times New Roman" w:eastAsia="Times New Roman" w:cs="Times New Roman"/>
          <w:sz w:val="24"/>
          <w:szCs w:val="24"/>
        </w:rPr>
        <w:t>（改错题）</w:t>
      </w:r>
      <w:r>
        <w:rPr>
          <w:sz w:val="24"/>
          <w:szCs w:val="24"/>
        </w:rPr>
        <w:br w:type="textWrapping"/>
      </w:r>
      <w:r>
        <w:rPr>
          <w:rFonts w:ascii="Times New Roman" w:hAnsi="Times New Roman" w:eastAsia="Times New Roman" w:cs="Times New Roman"/>
          <w:sz w:val="24"/>
          <w:szCs w:val="24"/>
        </w:rPr>
        <w:t>把上述代码改成正确的 3 级移位寄存器（每拍右移一级），要求可综合且风格推荐。</w:t>
      </w:r>
    </w:p>
    <w:p w14:paraId="1E79E8BA">
      <w:pPr>
        <w:spacing w:after="240"/>
        <w:rPr>
          <w:sz w:val="24"/>
          <w:szCs w:val="24"/>
        </w:rPr>
      </w:pPr>
      <w:r>
        <w:rPr>
          <w:b/>
          <w:sz w:val="24"/>
          <w:szCs w:val="24"/>
        </w:rPr>
        <w:t>解答（详细）</w:t>
      </w:r>
      <w:r>
        <w:rPr>
          <w:sz w:val="24"/>
          <w:szCs w:val="24"/>
        </w:rPr>
        <w:br w:type="textWrapping"/>
      </w:r>
      <w:r>
        <w:rPr>
          <w:rFonts w:ascii="Times New Roman" w:hAnsi="Times New Roman" w:eastAsia="Times New Roman" w:cs="Times New Roman"/>
          <w:sz w:val="24"/>
          <w:szCs w:val="24"/>
        </w:rPr>
        <w:t>推荐写法（非阻塞）：</w:t>
      </w:r>
    </w:p>
    <w:p w14:paraId="147CFCAD">
      <w:pPr>
        <w:shd w:val="clear" w:fill="F8F8FA"/>
        <w:rPr>
          <w:sz w:val="24"/>
          <w:szCs w:val="24"/>
        </w:rPr>
      </w:pPr>
      <w:r>
        <w:rPr>
          <w:rStyle w:val="4"/>
          <w:rFonts w:ascii="Consolas" w:hAnsi="Consolas" w:eastAsia="Consolas" w:cs="Consolas"/>
          <w:sz w:val="24"/>
          <w:szCs w:val="24"/>
        </w:rPr>
        <w:t>always @(posedge clk)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q1 &lt;= d;</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q2 &lt;= q1;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q3 &lt;= q2;</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7F2B2322">
      <w:pPr>
        <w:numPr>
          <w:ilvl w:val="0"/>
          <w:numId w:val="81"/>
        </w:numPr>
        <w:rPr>
          <w:sz w:val="24"/>
          <w:szCs w:val="24"/>
        </w:rPr>
      </w:pPr>
      <w:r>
        <w:rPr>
          <w:rFonts w:ascii="Times New Roman" w:hAnsi="Times New Roman" w:eastAsia="Times New Roman" w:cs="Times New Roman"/>
          <w:sz w:val="24"/>
          <w:szCs w:val="24"/>
        </w:rPr>
        <w:t>非阻塞保证“同时更新”，符合移位寄存器真实硬件行为。</w:t>
      </w:r>
    </w:p>
    <w:p w14:paraId="77155661">
      <w:pPr>
        <w:numPr>
          <w:ilvl w:val="0"/>
          <w:numId w:val="81"/>
        </w:numPr>
        <w:rPr>
          <w:sz w:val="24"/>
          <w:szCs w:val="24"/>
        </w:rPr>
      </w:pPr>
      <w:r>
        <w:rPr>
          <w:rFonts w:ascii="Times New Roman" w:hAnsi="Times New Roman" w:eastAsia="Times New Roman" w:cs="Times New Roman"/>
          <w:sz w:val="24"/>
          <w:szCs w:val="24"/>
        </w:rPr>
        <w:t>课件也通过移位寄存器例子强调时序逻辑建议用非阻塞。</w:t>
      </w:r>
    </w:p>
    <w:p w14:paraId="40F22E24">
      <w:pPr>
        <w:spacing w:before="240" w:line="271" w:lineRule="auto"/>
        <w:rPr>
          <w:sz w:val="24"/>
          <w:szCs w:val="24"/>
        </w:rPr>
      </w:pPr>
      <w:bookmarkStart w:id="60" w:name="知识点_6_lfsr_反馈移位寄存器_建模_推荐非阻塞_拼接写法"/>
      <w:r>
        <w:rPr>
          <w:rFonts w:ascii="Times New Roman" w:hAnsi="Times New Roman" w:eastAsia="Times New Roman" w:cs="Times New Roman"/>
          <w:b/>
          <w:sz w:val="24"/>
          <w:szCs w:val="24"/>
        </w:rPr>
        <w:t>知识点 6：LFSR（反馈移位寄存器）建模：推荐非阻塞/拼接写法</w:t>
      </w:r>
      <w:bookmarkEnd w:id="60"/>
    </w:p>
    <w:p w14:paraId="603A885A">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课件给了可综合且功能正确的 LFSR（含拼接赋值写法）。</w:t>
      </w:r>
    </w:p>
    <w:p w14:paraId="1E934853">
      <w:pPr>
        <w:spacing w:after="240"/>
        <w:rPr>
          <w:sz w:val="24"/>
          <w:szCs w:val="24"/>
        </w:rPr>
      </w:pPr>
      <w:r>
        <w:rPr>
          <w:b/>
          <w:sz w:val="24"/>
          <w:szCs w:val="24"/>
        </w:rPr>
        <w:t>例题</w:t>
      </w:r>
      <w:r>
        <w:rPr>
          <w:rFonts w:ascii="Times New Roman" w:hAnsi="Times New Roman" w:eastAsia="Times New Roman" w:cs="Times New Roman"/>
          <w:sz w:val="24"/>
          <w:szCs w:val="24"/>
        </w:rPr>
        <w:t>（理解题）</w:t>
      </w:r>
      <w:r>
        <w:rPr>
          <w:sz w:val="24"/>
          <w:szCs w:val="24"/>
        </w:rPr>
        <w:br w:type="textWrapping"/>
      </w:r>
      <w:r>
        <w:rPr>
          <w:rFonts w:ascii="Times New Roman" w:hAnsi="Times New Roman" w:eastAsia="Times New Roman" w:cs="Times New Roman"/>
          <w:sz w:val="24"/>
          <w:szCs w:val="24"/>
        </w:rPr>
        <w:t>为什么下面这种拼接非阻塞写法适合描述移位寄存器/LFSR？</w:t>
      </w:r>
    </w:p>
    <w:p w14:paraId="678EF499">
      <w:pPr>
        <w:shd w:val="clear" w:fill="F8F8FA"/>
        <w:rPr>
          <w:sz w:val="24"/>
          <w:szCs w:val="24"/>
        </w:rPr>
      </w:pPr>
      <w:r>
        <w:rPr>
          <w:rStyle w:val="4"/>
          <w:rFonts w:ascii="Consolas" w:hAnsi="Consolas" w:eastAsia="Consolas" w:cs="Consolas"/>
          <w:sz w:val="24"/>
          <w:szCs w:val="24"/>
        </w:rPr>
        <w:t>{q3,q2,q1} &lt;= {q2,(q1^q3),q3};</w:t>
      </w:r>
      <w:r>
        <w:rPr>
          <w:rStyle w:val="4"/>
          <w:rFonts w:ascii="Consolas" w:hAnsi="Consolas" w:eastAsia="Consolas" w:cs="Consolas"/>
          <w:sz w:val="24"/>
          <w:szCs w:val="24"/>
        </w:rPr>
        <w:br w:type="textWrapping"/>
      </w:r>
    </w:p>
    <w:p w14:paraId="0E2B68EF">
      <w:pPr>
        <w:spacing w:after="240"/>
        <w:rPr>
          <w:sz w:val="24"/>
          <w:szCs w:val="24"/>
        </w:rPr>
      </w:pPr>
      <w:r>
        <w:rPr>
          <w:b/>
          <w:sz w:val="24"/>
          <w:szCs w:val="24"/>
        </w:rPr>
        <w:t>解答（详细）</w:t>
      </w:r>
    </w:p>
    <w:p w14:paraId="25077D0E">
      <w:pPr>
        <w:numPr>
          <w:ilvl w:val="0"/>
          <w:numId w:val="82"/>
        </w:numPr>
        <w:rPr>
          <w:sz w:val="24"/>
          <w:szCs w:val="24"/>
        </w:rPr>
      </w:pPr>
      <w:r>
        <w:rPr>
          <w:rFonts w:ascii="Times New Roman" w:hAnsi="Times New Roman" w:eastAsia="Times New Roman" w:cs="Times New Roman"/>
          <w:sz w:val="24"/>
          <w:szCs w:val="24"/>
        </w:rPr>
        <w:t>拼接把“下一拍各寄存器的新值”一次性写出，且用非阻塞保证同时更新；与课件 lfsr 写法一致。</w:t>
      </w:r>
    </w:p>
    <w:p w14:paraId="22EE0F41">
      <w:pPr>
        <w:numPr>
          <w:ilvl w:val="0"/>
          <w:numId w:val="82"/>
        </w:numPr>
        <w:rPr>
          <w:sz w:val="24"/>
          <w:szCs w:val="24"/>
        </w:rPr>
      </w:pPr>
      <w:r>
        <w:rPr>
          <w:rFonts w:ascii="Times New Roman" w:hAnsi="Times New Roman" w:eastAsia="Times New Roman" w:cs="Times New Roman"/>
          <w:sz w:val="24"/>
          <w:szCs w:val="24"/>
        </w:rPr>
        <w:t>综合器容易推断为寄存器链 + 异或反馈逻辑。</w:t>
      </w:r>
    </w:p>
    <w:p w14:paraId="120907B8">
      <w:pPr>
        <w:spacing w:before="240" w:line="271" w:lineRule="auto"/>
        <w:rPr>
          <w:sz w:val="24"/>
          <w:szCs w:val="24"/>
        </w:rPr>
      </w:pPr>
      <w:bookmarkStart w:id="61" w:name="知识点_7_同一变量不要多个_always_赋值_非法_竞争"/>
      <w:r>
        <w:rPr>
          <w:rFonts w:ascii="Times New Roman" w:hAnsi="Times New Roman" w:eastAsia="Times New Roman" w:cs="Times New Roman"/>
          <w:b/>
          <w:sz w:val="24"/>
          <w:szCs w:val="24"/>
        </w:rPr>
        <w:t>知识点 7：同一变量不要多个 always 赋值（非法/竞争）</w:t>
      </w:r>
      <w:bookmarkEnd w:id="61"/>
    </w:p>
    <w:p w14:paraId="1B0798DE">
      <w:pPr>
        <w:spacing w:after="240"/>
        <w:rPr>
          <w:sz w:val="24"/>
          <w:szCs w:val="24"/>
        </w:rPr>
      </w:pPr>
      <w:r>
        <w:rPr>
          <w:b/>
          <w:sz w:val="24"/>
          <w:szCs w:val="24"/>
        </w:rPr>
        <w:t>要点</w:t>
      </w:r>
      <w:r>
        <w:rPr>
          <w:sz w:val="24"/>
          <w:szCs w:val="24"/>
        </w:rPr>
        <w:br w:type="textWrapping"/>
      </w:r>
      <w:r>
        <w:rPr>
          <w:rFonts w:ascii="Times New Roman" w:hAnsi="Times New Roman" w:eastAsia="Times New Roman" w:cs="Times New Roman"/>
          <w:sz w:val="24"/>
          <w:szCs w:val="24"/>
        </w:rPr>
        <w:t>第 13 章指导原则也强调：对 reg/integer 的赋值只允许在一个 always 块内进行，否则非法；第 14 章 8 要点也同样强调。</w:t>
      </w:r>
    </w:p>
    <w:p w14:paraId="26FBD804">
      <w:pPr>
        <w:spacing w:after="240"/>
        <w:rPr>
          <w:sz w:val="24"/>
          <w:szCs w:val="24"/>
        </w:rPr>
      </w:pPr>
      <w:r>
        <w:rPr>
          <w:b/>
          <w:sz w:val="24"/>
          <w:szCs w:val="24"/>
        </w:rPr>
        <w:t>例题</w:t>
      </w:r>
      <w:r>
        <w:rPr>
          <w:rFonts w:ascii="Times New Roman" w:hAnsi="Times New Roman" w:eastAsia="Times New Roman" w:cs="Times New Roman"/>
          <w:sz w:val="24"/>
          <w:szCs w:val="24"/>
        </w:rPr>
        <w:t>（改错题）</w:t>
      </w:r>
      <w:r>
        <w:rPr>
          <w:sz w:val="24"/>
          <w:szCs w:val="24"/>
        </w:rPr>
        <w:br w:type="textWrapping"/>
      </w:r>
      <w:r>
        <w:rPr>
          <w:rFonts w:ascii="Times New Roman" w:hAnsi="Times New Roman" w:eastAsia="Times New Roman" w:cs="Times New Roman"/>
          <w:sz w:val="24"/>
          <w:szCs w:val="24"/>
        </w:rPr>
        <w:t>下面为什么有问题？如何改？</w:t>
      </w:r>
    </w:p>
    <w:p w14:paraId="1A72E7CA">
      <w:pPr>
        <w:shd w:val="clear" w:fill="F8F8FA"/>
        <w:rPr>
          <w:sz w:val="24"/>
          <w:szCs w:val="24"/>
        </w:rPr>
      </w:pPr>
      <w:r>
        <w:rPr>
          <w:rStyle w:val="4"/>
          <w:rFonts w:ascii="Consolas" w:hAnsi="Consolas" w:eastAsia="Consolas" w:cs="Consolas"/>
          <w:sz w:val="24"/>
          <w:szCs w:val="24"/>
        </w:rPr>
        <w:t>always @(posedge clk) q &lt;= d1;</w:t>
      </w:r>
      <w:r>
        <w:rPr>
          <w:rStyle w:val="4"/>
          <w:rFonts w:ascii="Consolas" w:hAnsi="Consolas" w:eastAsia="Consolas" w:cs="Consolas"/>
          <w:sz w:val="24"/>
          <w:szCs w:val="24"/>
        </w:rPr>
        <w:br w:type="textWrapping"/>
      </w:r>
      <w:r>
        <w:rPr>
          <w:rStyle w:val="4"/>
          <w:rFonts w:ascii="Consolas" w:hAnsi="Consolas" w:eastAsia="Consolas" w:cs="Consolas"/>
          <w:sz w:val="24"/>
          <w:szCs w:val="24"/>
        </w:rPr>
        <w:t>always @(posedge clk) q &lt;= d2;</w:t>
      </w:r>
      <w:r>
        <w:rPr>
          <w:rStyle w:val="4"/>
          <w:rFonts w:ascii="Consolas" w:hAnsi="Consolas" w:eastAsia="Consolas" w:cs="Consolas"/>
          <w:sz w:val="24"/>
          <w:szCs w:val="24"/>
        </w:rPr>
        <w:br w:type="textWrapping"/>
      </w:r>
    </w:p>
    <w:p w14:paraId="1106F52E">
      <w:pPr>
        <w:spacing w:after="240"/>
        <w:rPr>
          <w:sz w:val="24"/>
          <w:szCs w:val="24"/>
        </w:rPr>
      </w:pPr>
      <w:r>
        <w:rPr>
          <w:b/>
          <w:sz w:val="24"/>
          <w:szCs w:val="24"/>
        </w:rPr>
        <w:t>解答（详细）</w:t>
      </w:r>
    </w:p>
    <w:p w14:paraId="34E7C467">
      <w:pPr>
        <w:numPr>
          <w:ilvl w:val="0"/>
          <w:numId w:val="83"/>
        </w:numPr>
        <w:rPr>
          <w:sz w:val="24"/>
          <w:szCs w:val="24"/>
        </w:rPr>
      </w:pPr>
      <w:r>
        <w:rPr>
          <w:rFonts w:ascii="Times New Roman" w:hAnsi="Times New Roman" w:eastAsia="Times New Roman" w:cs="Times New Roman"/>
          <w:sz w:val="24"/>
          <w:szCs w:val="24"/>
        </w:rPr>
        <w:t xml:space="preserve">同一个 </w:t>
      </w:r>
      <w:r>
        <w:rPr>
          <w:rStyle w:val="4"/>
          <w:sz w:val="24"/>
          <w:szCs w:val="24"/>
          <w:shd w:val="clear" w:color="auto" w:fill="F8F8FA"/>
        </w:rPr>
        <w:t>q</w:t>
      </w:r>
      <w:r>
        <w:rPr>
          <w:rFonts w:ascii="Times New Roman" w:hAnsi="Times New Roman" w:eastAsia="Times New Roman" w:cs="Times New Roman"/>
          <w:sz w:val="24"/>
          <w:szCs w:val="24"/>
        </w:rPr>
        <w:t xml:space="preserve"> 被两个 always 同时驱动，综合/仿真都会产生冲突或不可预期（不允许多驱动 reg）。</w:t>
      </w:r>
    </w:p>
    <w:p w14:paraId="13F00ABF">
      <w:pPr>
        <w:numPr>
          <w:ilvl w:val="0"/>
          <w:numId w:val="83"/>
        </w:numPr>
        <w:rPr>
          <w:sz w:val="24"/>
          <w:szCs w:val="24"/>
        </w:rPr>
      </w:pPr>
      <w:r>
        <w:rPr>
          <w:rFonts w:ascii="Times New Roman" w:hAnsi="Times New Roman" w:eastAsia="Times New Roman" w:cs="Times New Roman"/>
          <w:sz w:val="24"/>
          <w:szCs w:val="24"/>
        </w:rPr>
        <w:t>修改：合并为一个 always，用 if/case 决定赋值来源：</w:t>
      </w:r>
    </w:p>
    <w:p w14:paraId="39534FA4">
      <w:pPr>
        <w:shd w:val="clear" w:fill="F8F8FA"/>
        <w:rPr>
          <w:sz w:val="24"/>
          <w:szCs w:val="24"/>
        </w:rPr>
      </w:pPr>
      <w:r>
        <w:rPr>
          <w:rStyle w:val="4"/>
          <w:rFonts w:ascii="Consolas" w:hAnsi="Consolas" w:eastAsia="Consolas" w:cs="Consolas"/>
          <w:sz w:val="24"/>
          <w:szCs w:val="24"/>
        </w:rPr>
        <w:t>always @(posedge clk) begin</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if (sel) q &lt;= d1;</w:t>
      </w:r>
      <w:r>
        <w:rPr>
          <w:rStyle w:val="4"/>
          <w:rFonts w:ascii="Consolas" w:hAnsi="Consolas" w:eastAsia="Consolas" w:cs="Consolas"/>
          <w:sz w:val="24"/>
          <w:szCs w:val="24"/>
        </w:rPr>
        <w:br w:type="textWrapping"/>
      </w:r>
      <w:r>
        <w:rPr>
          <w:rStyle w:val="4"/>
          <w:rFonts w:ascii="Consolas" w:hAnsi="Consolas" w:eastAsia="Consolas" w:cs="Consolas"/>
          <w:sz w:val="24"/>
          <w:szCs w:val="24"/>
        </w:rPr>
        <w:t xml:space="preserve">  else     q &lt;= d2;</w:t>
      </w:r>
      <w:r>
        <w:rPr>
          <w:rStyle w:val="4"/>
          <w:rFonts w:ascii="Consolas" w:hAnsi="Consolas" w:eastAsia="Consolas" w:cs="Consolas"/>
          <w:sz w:val="24"/>
          <w:szCs w:val="24"/>
        </w:rPr>
        <w:br w:type="textWrapping"/>
      </w:r>
      <w:r>
        <w:rPr>
          <w:rStyle w:val="4"/>
          <w:rFonts w:ascii="Consolas" w:hAnsi="Consolas" w:eastAsia="Consolas" w:cs="Consolas"/>
          <w:sz w:val="24"/>
          <w:szCs w:val="24"/>
        </w:rPr>
        <w:t>end</w:t>
      </w:r>
      <w:r>
        <w:rPr>
          <w:rStyle w:val="4"/>
          <w:rFonts w:ascii="Consolas" w:hAnsi="Consolas" w:eastAsia="Consolas" w:cs="Consolas"/>
          <w:sz w:val="24"/>
          <w:szCs w:val="24"/>
        </w:rPr>
        <w:br w:type="textWrapping"/>
      </w:r>
    </w:p>
    <w:p w14:paraId="7FA74F1E">
      <w:pPr>
        <w:spacing w:before="240" w:line="271" w:lineRule="auto"/>
        <w:rPr>
          <w:sz w:val="24"/>
          <w:szCs w:val="24"/>
        </w:rPr>
      </w:pPr>
      <w:bookmarkStart w:id="62" w:name="考前_10_分钟_保命速记_建议背"/>
      <w:r>
        <w:rPr>
          <w:rFonts w:ascii="Times New Roman" w:hAnsi="Times New Roman" w:eastAsia="Times New Roman" w:cs="Times New Roman"/>
          <w:b/>
          <w:sz w:val="24"/>
          <w:szCs w:val="24"/>
        </w:rPr>
        <w:t>考前 10 分钟“保命速记”（建议背）</w:t>
      </w:r>
      <w:bookmarkEnd w:id="62"/>
    </w:p>
    <w:p w14:paraId="2BB1B223">
      <w:pPr>
        <w:numPr>
          <w:ilvl w:val="0"/>
          <w:numId w:val="84"/>
        </w:numPr>
        <w:rPr>
          <w:sz w:val="24"/>
          <w:szCs w:val="24"/>
        </w:rPr>
      </w:pPr>
      <w:r>
        <w:rPr>
          <w:b/>
          <w:sz w:val="24"/>
          <w:szCs w:val="24"/>
        </w:rPr>
        <w:t xml:space="preserve">组合 always：阻塞 </w:t>
      </w:r>
      <w:r>
        <w:rPr>
          <w:rStyle w:val="4"/>
          <w:rFonts w:ascii="Times New Roman" w:hAnsi="Times New Roman" w:eastAsia="Times New Roman" w:cs="Times New Roman"/>
          <w:b/>
          <w:sz w:val="24"/>
          <w:szCs w:val="24"/>
          <w:shd w:val="clear" w:color="auto" w:fill="F8F8FA"/>
        </w:rPr>
        <w:t>= + 默认赋值</w:t>
      </w:r>
      <w:r>
        <w:rPr>
          <w:rFonts w:ascii="Times New Roman" w:hAnsi="Times New Roman" w:eastAsia="Times New Roman" w:cs="Times New Roman"/>
          <w:sz w:val="24"/>
          <w:szCs w:val="24"/>
        </w:rPr>
        <w:t>（防锁存器）</w:t>
      </w:r>
    </w:p>
    <w:p w14:paraId="5B74DD05">
      <w:pPr>
        <w:numPr>
          <w:ilvl w:val="0"/>
          <w:numId w:val="84"/>
        </w:numPr>
        <w:rPr>
          <w:sz w:val="24"/>
          <w:szCs w:val="24"/>
        </w:rPr>
      </w:pPr>
      <w:r>
        <w:rPr>
          <w:b/>
          <w:sz w:val="24"/>
          <w:szCs w:val="24"/>
        </w:rPr>
        <w:t xml:space="preserve">时序 always：非阻塞 </w:t>
      </w:r>
      <w:r>
        <w:rPr>
          <w:rStyle w:val="4"/>
          <w:rFonts w:ascii="Times New Roman" w:hAnsi="Times New Roman" w:eastAsia="Times New Roman" w:cs="Times New Roman"/>
          <w:b/>
          <w:sz w:val="24"/>
          <w:szCs w:val="24"/>
          <w:shd w:val="clear" w:color="auto" w:fill="F8F8FA"/>
        </w:rPr>
        <w:t>&lt;=</w:t>
      </w:r>
    </w:p>
    <w:p w14:paraId="305A881B">
      <w:pPr>
        <w:numPr>
          <w:ilvl w:val="0"/>
          <w:numId w:val="84"/>
        </w:numPr>
        <w:rPr>
          <w:sz w:val="24"/>
          <w:szCs w:val="24"/>
        </w:rPr>
      </w:pPr>
      <w:r>
        <w:rPr>
          <w:rStyle w:val="4"/>
          <w:sz w:val="24"/>
          <w:szCs w:val="24"/>
          <w:shd w:val="clear" w:color="auto" w:fill="F8F8FA"/>
        </w:rPr>
        <w:t>if</w:t>
      </w:r>
      <w:r>
        <w:rPr>
          <w:rFonts w:ascii="Times New Roman" w:hAnsi="Times New Roman" w:eastAsia="Times New Roman" w:cs="Times New Roman"/>
          <w:sz w:val="24"/>
          <w:szCs w:val="24"/>
        </w:rPr>
        <w:t xml:space="preserve"> 条件里：</w:t>
      </w:r>
      <w:r>
        <w:rPr>
          <w:rStyle w:val="4"/>
          <w:sz w:val="24"/>
          <w:szCs w:val="24"/>
          <w:shd w:val="clear" w:color="auto" w:fill="F8F8FA"/>
        </w:rPr>
        <w:t>0/x/z</w:t>
      </w:r>
      <w:r>
        <w:rPr>
          <w:rFonts w:ascii="Times New Roman" w:hAnsi="Times New Roman" w:eastAsia="Times New Roman" w:cs="Times New Roman"/>
          <w:sz w:val="24"/>
          <w:szCs w:val="24"/>
        </w:rPr>
        <w:t>失真（按假）</w:t>
      </w:r>
    </w:p>
    <w:p w14:paraId="2DA60B64">
      <w:pPr>
        <w:numPr>
          <w:ilvl w:val="0"/>
          <w:numId w:val="84"/>
        </w:numPr>
        <w:rPr>
          <w:sz w:val="24"/>
          <w:szCs w:val="24"/>
        </w:rPr>
      </w:pPr>
      <w:r>
        <w:rPr>
          <w:rStyle w:val="4"/>
          <w:sz w:val="24"/>
          <w:szCs w:val="24"/>
          <w:shd w:val="clear" w:color="auto" w:fill="F8F8FA"/>
        </w:rPr>
        <w:t>case</w:t>
      </w:r>
      <w:r>
        <w:rPr>
          <w:rFonts w:ascii="Times New Roman" w:hAnsi="Times New Roman" w:eastAsia="Times New Roman" w:cs="Times New Roman"/>
          <w:sz w:val="24"/>
          <w:szCs w:val="24"/>
        </w:rPr>
        <w:t xml:space="preserve"> 必写 </w:t>
      </w:r>
      <w:r>
        <w:rPr>
          <w:rStyle w:val="4"/>
          <w:sz w:val="24"/>
          <w:szCs w:val="24"/>
          <w:shd w:val="clear" w:color="auto" w:fill="F8F8FA"/>
        </w:rPr>
        <w:t>default</w:t>
      </w:r>
      <w:r>
        <w:rPr>
          <w:rFonts w:ascii="Times New Roman" w:hAnsi="Times New Roman" w:eastAsia="Times New Roman" w:cs="Times New Roman"/>
          <w:sz w:val="24"/>
          <w:szCs w:val="24"/>
        </w:rPr>
        <w:t>；</w:t>
      </w:r>
      <w:r>
        <w:rPr>
          <w:rStyle w:val="4"/>
          <w:sz w:val="24"/>
          <w:szCs w:val="24"/>
          <w:shd w:val="clear" w:color="auto" w:fill="F8F8FA"/>
        </w:rPr>
        <w:t>casez/casex</w:t>
      </w:r>
      <w:r>
        <w:rPr>
          <w:rFonts w:ascii="Times New Roman" w:hAnsi="Times New Roman" w:eastAsia="Times New Roman" w:cs="Times New Roman"/>
          <w:sz w:val="24"/>
          <w:szCs w:val="24"/>
        </w:rPr>
        <w:t xml:space="preserve"> 无关位规则要背</w:t>
      </w:r>
    </w:p>
    <w:p w14:paraId="69C4EA36">
      <w:pPr>
        <w:numPr>
          <w:ilvl w:val="0"/>
          <w:numId w:val="84"/>
        </w:numPr>
        <w:rPr>
          <w:sz w:val="24"/>
          <w:szCs w:val="24"/>
        </w:rPr>
      </w:pPr>
      <w:r>
        <w:rPr>
          <w:rStyle w:val="4"/>
          <w:sz w:val="24"/>
          <w:szCs w:val="24"/>
          <w:shd w:val="clear" w:color="auto" w:fill="F8F8FA"/>
        </w:rPr>
        <w:t>case</w:t>
      </w:r>
      <w:r>
        <w:rPr>
          <w:rFonts w:ascii="Times New Roman" w:hAnsi="Times New Roman" w:eastAsia="Times New Roman" w:cs="Times New Roman"/>
          <w:sz w:val="24"/>
          <w:szCs w:val="24"/>
        </w:rPr>
        <w:t xml:space="preserve"> 位宽必须一致，别写 </w:t>
      </w:r>
      <w:r>
        <w:rPr>
          <w:rStyle w:val="4"/>
          <w:sz w:val="24"/>
          <w:szCs w:val="24"/>
          <w:shd w:val="clear" w:color="auto" w:fill="F8F8FA"/>
        </w:rPr>
        <w:t>'bx</w:t>
      </w:r>
      <w:r>
        <w:rPr>
          <w:rFonts w:ascii="Times New Roman" w:hAnsi="Times New Roman" w:eastAsia="Times New Roman" w:cs="Times New Roman"/>
          <w:sz w:val="24"/>
          <w:szCs w:val="24"/>
        </w:rPr>
        <w:t xml:space="preserve"> 当 n 位 x</w:t>
      </w:r>
    </w:p>
    <w:p w14:paraId="7201116E">
      <w:pPr>
        <w:numPr>
          <w:ilvl w:val="0"/>
          <w:numId w:val="84"/>
        </w:numPr>
        <w:rPr>
          <w:sz w:val="24"/>
          <w:szCs w:val="24"/>
        </w:rPr>
      </w:pPr>
      <w:r>
        <w:rPr>
          <w:b/>
          <w:sz w:val="24"/>
          <w:szCs w:val="24"/>
        </w:rPr>
        <w:t>同一个 reg 不许多个 always 赋值</w:t>
      </w:r>
    </w:p>
    <w:p w14:paraId="653E92D8">
      <w:pPr>
        <w:numPr>
          <w:ilvl w:val="0"/>
          <w:numId w:val="84"/>
        </w:numPr>
        <w:rPr>
          <w:sz w:val="24"/>
          <w:szCs w:val="24"/>
        </w:rPr>
      </w:pPr>
      <w:r>
        <w:rPr>
          <w:rFonts w:ascii="Times New Roman" w:hAnsi="Times New Roman" w:eastAsia="Times New Roman" w:cs="Times New Roman"/>
          <w:sz w:val="24"/>
          <w:szCs w:val="24"/>
        </w:rPr>
        <w:t>写 FSM：</w:t>
      </w:r>
      <w:r>
        <w:rPr>
          <w:rStyle w:val="4"/>
          <w:sz w:val="24"/>
          <w:szCs w:val="24"/>
          <w:shd w:val="clear" w:color="auto" w:fill="F8F8FA"/>
        </w:rPr>
        <w:t>state</w:t>
      </w:r>
      <w:r>
        <w:rPr>
          <w:rFonts w:ascii="Times New Roman" w:hAnsi="Times New Roman" w:eastAsia="Times New Roman" w:cs="Times New Roman"/>
          <w:sz w:val="24"/>
          <w:szCs w:val="24"/>
        </w:rPr>
        <w:t xml:space="preserve"> 寄存器 + </w:t>
      </w:r>
      <w:r>
        <w:rPr>
          <w:rStyle w:val="4"/>
          <w:sz w:val="24"/>
          <w:szCs w:val="24"/>
          <w:shd w:val="clear" w:color="auto" w:fill="F8F8FA"/>
        </w:rPr>
        <w:t>next_state</w:t>
      </w:r>
      <w:r>
        <w:rPr>
          <w:rFonts w:ascii="Times New Roman" w:hAnsi="Times New Roman" w:eastAsia="Times New Roman" w:cs="Times New Roman"/>
          <w:sz w:val="24"/>
          <w:szCs w:val="24"/>
        </w:rPr>
        <w:t xml:space="preserve"> 组合（always+case）</w:t>
      </w:r>
    </w:p>
    <w:p w14:paraId="6D984D45">
      <w:pPr>
        <w:numPr>
          <w:ilvl w:val="0"/>
          <w:numId w:val="84"/>
        </w:numPr>
        <w:rPr>
          <w:sz w:val="24"/>
          <w:szCs w:val="24"/>
        </w:rPr>
      </w:pPr>
      <w:r>
        <w:rPr>
          <w:rFonts w:ascii="Times New Roman" w:hAnsi="Times New Roman" w:eastAsia="Times New Roman" w:cs="Times New Roman"/>
          <w:sz w:val="24"/>
          <w:szCs w:val="24"/>
        </w:rPr>
        <w:t>写移位寄存器：非阻塞，否则会“穿透”</w:t>
      </w:r>
    </w:p>
    <w:p w14:paraId="2B1D3325">
      <w:pPr>
        <w:numPr>
          <w:ilvl w:val="0"/>
          <w:numId w:val="84"/>
        </w:numPr>
        <w:rPr>
          <w:sz w:val="24"/>
          <w:szCs w:val="24"/>
        </w:rPr>
      </w:pPr>
      <w:r>
        <w:rPr>
          <w:rFonts w:ascii="Times New Roman" w:hAnsi="Times New Roman" w:eastAsia="Times New Roman" w:cs="Times New Roman"/>
          <w:sz w:val="24"/>
          <w:szCs w:val="24"/>
        </w:rPr>
        <w:t>生成块：for/if/case-generate，本质“展开”</w:t>
      </w:r>
    </w:p>
    <w:p w14:paraId="50DD8312">
      <w:pPr>
        <w:numPr>
          <w:ilvl w:val="0"/>
          <w:numId w:val="84"/>
        </w:numPr>
        <w:rPr>
          <w:sz w:val="24"/>
          <w:szCs w:val="24"/>
        </w:rPr>
      </w:pPr>
      <w:r>
        <w:rPr>
          <w:rFonts w:ascii="Times New Roman" w:hAnsi="Times New Roman" w:eastAsia="Times New Roman" w:cs="Times New Roman"/>
          <w:sz w:val="24"/>
          <w:szCs w:val="24"/>
        </w:rPr>
        <w:t>可综合性：</w:t>
      </w:r>
      <w:r>
        <w:rPr>
          <w:rStyle w:val="4"/>
          <w:sz w:val="24"/>
          <w:szCs w:val="24"/>
          <w:shd w:val="clear" w:color="auto" w:fill="F8F8FA"/>
        </w:rPr>
        <w:t>initial/#/fork/join/$finish</w:t>
      </w:r>
      <w:r>
        <w:rPr>
          <w:rFonts w:ascii="Times New Roman" w:hAnsi="Times New Roman" w:eastAsia="Times New Roman" w:cs="Times New Roman"/>
          <w:sz w:val="24"/>
          <w:szCs w:val="24"/>
        </w:rPr>
        <w:t xml:space="preserve"> 基本别写进可综合模块</w:t>
      </w:r>
    </w:p>
    <w:p w14:paraId="66BC1E96">
      <w:pPr>
        <w:spacing w:after="240"/>
        <w:rPr>
          <w:sz w:val="24"/>
          <w:szCs w:val="24"/>
        </w:rPr>
      </w:pPr>
      <w:bookmarkStart w:id="63" w:name="_GoBack"/>
      <w:bookmarkEnd w:id="63"/>
    </w:p>
    <w:sectPr>
      <w:pgSz w:w="12240" w:h="15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Calibri">
    <w:panose1 w:val="020F05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A4B87"/>
    <w:multiLevelType w:val="singleLevel"/>
    <w:tmpl w:val="813A4B87"/>
    <w:lvl w:ilvl="0" w:tentative="0">
      <w:start w:val="1"/>
      <w:numFmt w:val="bullet"/>
      <w:lvlText w:val=""/>
      <w:lvlJc w:val="left"/>
      <w:pPr>
        <w:tabs>
          <w:tab w:val="left" w:pos="1080"/>
        </w:tabs>
        <w:ind w:left="720" w:hanging="360"/>
      </w:pPr>
      <w:rPr>
        <w:rFonts w:hint="default" w:ascii="Symbol" w:hAnsi="Symbol"/>
      </w:rPr>
    </w:lvl>
  </w:abstractNum>
  <w:abstractNum w:abstractNumId="1">
    <w:nsid w:val="845B5372"/>
    <w:multiLevelType w:val="singleLevel"/>
    <w:tmpl w:val="845B5372"/>
    <w:lvl w:ilvl="0" w:tentative="0">
      <w:start w:val="1"/>
      <w:numFmt w:val="bullet"/>
      <w:lvlText w:val=""/>
      <w:lvlJc w:val="left"/>
      <w:pPr>
        <w:tabs>
          <w:tab w:val="left" w:pos="1080"/>
        </w:tabs>
        <w:ind w:left="720" w:hanging="360"/>
      </w:pPr>
      <w:rPr>
        <w:rFonts w:hint="default" w:ascii="Symbol" w:hAnsi="Symbol"/>
      </w:rPr>
    </w:lvl>
  </w:abstractNum>
  <w:abstractNum w:abstractNumId="2">
    <w:nsid w:val="8461FADE"/>
    <w:multiLevelType w:val="multilevel"/>
    <w:tmpl w:val="8461FADE"/>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3">
    <w:nsid w:val="8CAEB125"/>
    <w:multiLevelType w:val="singleLevel"/>
    <w:tmpl w:val="8CAEB125"/>
    <w:lvl w:ilvl="0" w:tentative="0">
      <w:start w:val="1"/>
      <w:numFmt w:val="bullet"/>
      <w:lvlText w:val=""/>
      <w:lvlJc w:val="left"/>
      <w:pPr>
        <w:tabs>
          <w:tab w:val="left" w:pos="1080"/>
        </w:tabs>
        <w:ind w:left="720" w:hanging="360"/>
      </w:pPr>
      <w:rPr>
        <w:rFonts w:hint="default" w:ascii="Symbol" w:hAnsi="Symbol"/>
      </w:rPr>
    </w:lvl>
  </w:abstractNum>
  <w:abstractNum w:abstractNumId="4">
    <w:nsid w:val="91995D4F"/>
    <w:multiLevelType w:val="singleLevel"/>
    <w:tmpl w:val="91995D4F"/>
    <w:lvl w:ilvl="0" w:tentative="0">
      <w:start w:val="1"/>
      <w:numFmt w:val="decimal"/>
      <w:lvlText w:val="%1."/>
      <w:lvlJc w:val="left"/>
      <w:pPr>
        <w:tabs>
          <w:tab w:val="left" w:pos="1080"/>
        </w:tabs>
        <w:ind w:left="720" w:hanging="360"/>
      </w:pPr>
    </w:lvl>
  </w:abstractNum>
  <w:abstractNum w:abstractNumId="5">
    <w:nsid w:val="9239341B"/>
    <w:multiLevelType w:val="singleLevel"/>
    <w:tmpl w:val="9239341B"/>
    <w:lvl w:ilvl="0" w:tentative="0">
      <w:start w:val="1"/>
      <w:numFmt w:val="bullet"/>
      <w:lvlText w:val=""/>
      <w:lvlJc w:val="left"/>
      <w:pPr>
        <w:tabs>
          <w:tab w:val="left" w:pos="1080"/>
        </w:tabs>
        <w:ind w:left="720" w:hanging="360"/>
      </w:pPr>
      <w:rPr>
        <w:rFonts w:hint="default" w:ascii="Symbol" w:hAnsi="Symbol"/>
      </w:rPr>
    </w:lvl>
  </w:abstractNum>
  <w:abstractNum w:abstractNumId="6">
    <w:nsid w:val="9288B902"/>
    <w:multiLevelType w:val="singleLevel"/>
    <w:tmpl w:val="9288B902"/>
    <w:lvl w:ilvl="0" w:tentative="0">
      <w:start w:val="1"/>
      <w:numFmt w:val="bullet"/>
      <w:lvlText w:val=""/>
      <w:lvlJc w:val="left"/>
      <w:pPr>
        <w:tabs>
          <w:tab w:val="left" w:pos="1080"/>
        </w:tabs>
        <w:ind w:left="720" w:hanging="360"/>
      </w:pPr>
      <w:rPr>
        <w:rFonts w:hint="default" w:ascii="Symbol" w:hAnsi="Symbol"/>
      </w:rPr>
    </w:lvl>
  </w:abstractNum>
  <w:abstractNum w:abstractNumId="7">
    <w:nsid w:val="9ACF65A0"/>
    <w:multiLevelType w:val="singleLevel"/>
    <w:tmpl w:val="9ACF65A0"/>
    <w:lvl w:ilvl="0" w:tentative="0">
      <w:start w:val="1"/>
      <w:numFmt w:val="bullet"/>
      <w:lvlText w:val=""/>
      <w:lvlJc w:val="left"/>
      <w:pPr>
        <w:tabs>
          <w:tab w:val="left" w:pos="1080"/>
        </w:tabs>
        <w:ind w:left="720" w:hanging="360"/>
      </w:pPr>
      <w:rPr>
        <w:rFonts w:hint="default" w:ascii="Symbol" w:hAnsi="Symbol"/>
      </w:rPr>
    </w:lvl>
  </w:abstractNum>
  <w:abstractNum w:abstractNumId="8">
    <w:nsid w:val="9C8AC8EF"/>
    <w:multiLevelType w:val="singleLevel"/>
    <w:tmpl w:val="9C8AC8EF"/>
    <w:lvl w:ilvl="0" w:tentative="0">
      <w:start w:val="1"/>
      <w:numFmt w:val="bullet"/>
      <w:lvlText w:val=""/>
      <w:lvlJc w:val="left"/>
      <w:pPr>
        <w:tabs>
          <w:tab w:val="left" w:pos="1080"/>
        </w:tabs>
        <w:ind w:left="720" w:hanging="360"/>
      </w:pPr>
      <w:rPr>
        <w:rFonts w:hint="default" w:ascii="Symbol" w:hAnsi="Symbol"/>
      </w:rPr>
    </w:lvl>
  </w:abstractNum>
  <w:abstractNum w:abstractNumId="9">
    <w:nsid w:val="A0C93552"/>
    <w:multiLevelType w:val="singleLevel"/>
    <w:tmpl w:val="A0C93552"/>
    <w:lvl w:ilvl="0" w:tentative="0">
      <w:start w:val="1"/>
      <w:numFmt w:val="decimal"/>
      <w:lvlText w:val="%1."/>
      <w:lvlJc w:val="left"/>
      <w:pPr>
        <w:tabs>
          <w:tab w:val="left" w:pos="1080"/>
        </w:tabs>
        <w:ind w:left="720" w:hanging="360"/>
      </w:pPr>
    </w:lvl>
  </w:abstractNum>
  <w:abstractNum w:abstractNumId="10">
    <w:nsid w:val="A0F05207"/>
    <w:multiLevelType w:val="singleLevel"/>
    <w:tmpl w:val="A0F05207"/>
    <w:lvl w:ilvl="0" w:tentative="0">
      <w:start w:val="1"/>
      <w:numFmt w:val="decimal"/>
      <w:lvlText w:val="%1."/>
      <w:lvlJc w:val="left"/>
      <w:pPr>
        <w:tabs>
          <w:tab w:val="left" w:pos="1080"/>
        </w:tabs>
        <w:ind w:left="720" w:hanging="360"/>
      </w:pPr>
    </w:lvl>
  </w:abstractNum>
  <w:abstractNum w:abstractNumId="11">
    <w:nsid w:val="B0F1ACD9"/>
    <w:multiLevelType w:val="singleLevel"/>
    <w:tmpl w:val="B0F1ACD9"/>
    <w:lvl w:ilvl="0" w:tentative="0">
      <w:start w:val="1"/>
      <w:numFmt w:val="bullet"/>
      <w:lvlText w:val=""/>
      <w:lvlJc w:val="left"/>
      <w:pPr>
        <w:tabs>
          <w:tab w:val="left" w:pos="1080"/>
        </w:tabs>
        <w:ind w:left="720" w:hanging="360"/>
      </w:pPr>
      <w:rPr>
        <w:rFonts w:hint="default" w:ascii="Symbol" w:hAnsi="Symbol"/>
      </w:rPr>
    </w:lvl>
  </w:abstractNum>
  <w:abstractNum w:abstractNumId="12">
    <w:nsid w:val="B23A94A9"/>
    <w:multiLevelType w:val="singleLevel"/>
    <w:tmpl w:val="B23A94A9"/>
    <w:lvl w:ilvl="0" w:tentative="0">
      <w:start w:val="1"/>
      <w:numFmt w:val="bullet"/>
      <w:lvlText w:val=""/>
      <w:lvlJc w:val="left"/>
      <w:pPr>
        <w:tabs>
          <w:tab w:val="left" w:pos="1080"/>
        </w:tabs>
        <w:ind w:left="720" w:hanging="360"/>
      </w:pPr>
      <w:rPr>
        <w:rFonts w:hint="default" w:ascii="Symbol" w:hAnsi="Symbol"/>
      </w:rPr>
    </w:lvl>
  </w:abstractNum>
  <w:abstractNum w:abstractNumId="13">
    <w:nsid w:val="B53F3350"/>
    <w:multiLevelType w:val="singleLevel"/>
    <w:tmpl w:val="B53F3350"/>
    <w:lvl w:ilvl="0" w:tentative="0">
      <w:start w:val="1"/>
      <w:numFmt w:val="bullet"/>
      <w:lvlText w:val=""/>
      <w:lvlJc w:val="left"/>
      <w:pPr>
        <w:tabs>
          <w:tab w:val="left" w:pos="1080"/>
        </w:tabs>
        <w:ind w:left="720" w:hanging="360"/>
      </w:pPr>
      <w:rPr>
        <w:rFonts w:hint="default" w:ascii="Symbol" w:hAnsi="Symbol"/>
      </w:rPr>
    </w:lvl>
  </w:abstractNum>
  <w:abstractNum w:abstractNumId="14">
    <w:nsid w:val="B5E306ED"/>
    <w:multiLevelType w:val="singleLevel"/>
    <w:tmpl w:val="B5E306ED"/>
    <w:lvl w:ilvl="0" w:tentative="0">
      <w:start w:val="1"/>
      <w:numFmt w:val="bullet"/>
      <w:lvlText w:val=""/>
      <w:lvlJc w:val="left"/>
      <w:pPr>
        <w:tabs>
          <w:tab w:val="left" w:pos="1080"/>
        </w:tabs>
        <w:ind w:left="720" w:hanging="360"/>
      </w:pPr>
      <w:rPr>
        <w:rFonts w:hint="default" w:ascii="Symbol" w:hAnsi="Symbol"/>
      </w:rPr>
    </w:lvl>
  </w:abstractNum>
  <w:abstractNum w:abstractNumId="15">
    <w:nsid w:val="B88D21A8"/>
    <w:multiLevelType w:val="singleLevel"/>
    <w:tmpl w:val="B88D21A8"/>
    <w:lvl w:ilvl="0" w:tentative="0">
      <w:start w:val="1"/>
      <w:numFmt w:val="bullet"/>
      <w:lvlText w:val=""/>
      <w:lvlJc w:val="left"/>
      <w:pPr>
        <w:tabs>
          <w:tab w:val="left" w:pos="1080"/>
        </w:tabs>
        <w:ind w:left="720" w:hanging="360"/>
      </w:pPr>
      <w:rPr>
        <w:rFonts w:hint="default" w:ascii="Symbol" w:hAnsi="Symbol"/>
      </w:rPr>
    </w:lvl>
  </w:abstractNum>
  <w:abstractNum w:abstractNumId="16">
    <w:nsid w:val="B8CEF35B"/>
    <w:multiLevelType w:val="singleLevel"/>
    <w:tmpl w:val="B8CEF35B"/>
    <w:lvl w:ilvl="0" w:tentative="0">
      <w:start w:val="1"/>
      <w:numFmt w:val="decimal"/>
      <w:lvlText w:val="%1."/>
      <w:lvlJc w:val="left"/>
      <w:pPr>
        <w:tabs>
          <w:tab w:val="left" w:pos="1080"/>
        </w:tabs>
        <w:ind w:left="720" w:hanging="360"/>
      </w:pPr>
    </w:lvl>
  </w:abstractNum>
  <w:abstractNum w:abstractNumId="17">
    <w:nsid w:val="BB64CFA9"/>
    <w:multiLevelType w:val="singleLevel"/>
    <w:tmpl w:val="BB64CFA9"/>
    <w:lvl w:ilvl="0" w:tentative="0">
      <w:start w:val="1"/>
      <w:numFmt w:val="bullet"/>
      <w:lvlText w:val=""/>
      <w:lvlJc w:val="left"/>
      <w:pPr>
        <w:tabs>
          <w:tab w:val="left" w:pos="1080"/>
        </w:tabs>
        <w:ind w:left="720" w:hanging="360"/>
      </w:pPr>
      <w:rPr>
        <w:rFonts w:hint="default" w:ascii="Symbol" w:hAnsi="Symbol"/>
      </w:rPr>
    </w:lvl>
  </w:abstractNum>
  <w:abstractNum w:abstractNumId="18">
    <w:nsid w:val="BDA1395C"/>
    <w:multiLevelType w:val="singleLevel"/>
    <w:tmpl w:val="BDA1395C"/>
    <w:lvl w:ilvl="0" w:tentative="0">
      <w:start w:val="1"/>
      <w:numFmt w:val="decimal"/>
      <w:lvlText w:val="%1."/>
      <w:lvlJc w:val="left"/>
      <w:pPr>
        <w:tabs>
          <w:tab w:val="left" w:pos="1080"/>
        </w:tabs>
        <w:ind w:left="720" w:hanging="360"/>
      </w:pPr>
    </w:lvl>
  </w:abstractNum>
  <w:abstractNum w:abstractNumId="19">
    <w:nsid w:val="BE923771"/>
    <w:multiLevelType w:val="singleLevel"/>
    <w:tmpl w:val="BE923771"/>
    <w:lvl w:ilvl="0" w:tentative="0">
      <w:start w:val="1"/>
      <w:numFmt w:val="bullet"/>
      <w:lvlText w:val=""/>
      <w:lvlJc w:val="left"/>
      <w:pPr>
        <w:tabs>
          <w:tab w:val="left" w:pos="1080"/>
        </w:tabs>
        <w:ind w:left="720" w:hanging="360"/>
      </w:pPr>
      <w:rPr>
        <w:rFonts w:hint="default" w:ascii="Symbol" w:hAnsi="Symbol"/>
      </w:rPr>
    </w:lvl>
  </w:abstractNum>
  <w:abstractNum w:abstractNumId="20">
    <w:nsid w:val="BF205925"/>
    <w:multiLevelType w:val="singleLevel"/>
    <w:tmpl w:val="BF205925"/>
    <w:lvl w:ilvl="0" w:tentative="0">
      <w:start w:val="1"/>
      <w:numFmt w:val="bullet"/>
      <w:lvlText w:val=""/>
      <w:lvlJc w:val="left"/>
      <w:pPr>
        <w:tabs>
          <w:tab w:val="left" w:pos="1080"/>
        </w:tabs>
        <w:ind w:left="720" w:hanging="360"/>
      </w:pPr>
      <w:rPr>
        <w:rFonts w:hint="default" w:ascii="Symbol" w:hAnsi="Symbol"/>
      </w:rPr>
    </w:lvl>
  </w:abstractNum>
  <w:abstractNum w:abstractNumId="21">
    <w:nsid w:val="C0915F4F"/>
    <w:multiLevelType w:val="singleLevel"/>
    <w:tmpl w:val="C0915F4F"/>
    <w:lvl w:ilvl="0" w:tentative="0">
      <w:start w:val="1"/>
      <w:numFmt w:val="bullet"/>
      <w:lvlText w:val=""/>
      <w:lvlJc w:val="left"/>
      <w:pPr>
        <w:tabs>
          <w:tab w:val="left" w:pos="1080"/>
        </w:tabs>
        <w:ind w:left="720" w:hanging="360"/>
      </w:pPr>
      <w:rPr>
        <w:rFonts w:hint="default" w:ascii="Symbol" w:hAnsi="Symbol"/>
      </w:rPr>
    </w:lvl>
  </w:abstractNum>
  <w:abstractNum w:abstractNumId="22">
    <w:nsid w:val="C4E0D24A"/>
    <w:multiLevelType w:val="singleLevel"/>
    <w:tmpl w:val="C4E0D24A"/>
    <w:lvl w:ilvl="0" w:tentative="0">
      <w:start w:val="1"/>
      <w:numFmt w:val="bullet"/>
      <w:lvlText w:val=""/>
      <w:lvlJc w:val="left"/>
      <w:pPr>
        <w:tabs>
          <w:tab w:val="left" w:pos="1080"/>
        </w:tabs>
        <w:ind w:left="720" w:hanging="360"/>
      </w:pPr>
      <w:rPr>
        <w:rFonts w:hint="default" w:ascii="Symbol" w:hAnsi="Symbol"/>
      </w:rPr>
    </w:lvl>
  </w:abstractNum>
  <w:abstractNum w:abstractNumId="23">
    <w:nsid w:val="C8879AEF"/>
    <w:multiLevelType w:val="singleLevel"/>
    <w:tmpl w:val="C8879AEF"/>
    <w:lvl w:ilvl="0" w:tentative="0">
      <w:start w:val="1"/>
      <w:numFmt w:val="bullet"/>
      <w:lvlText w:val=""/>
      <w:lvlJc w:val="left"/>
      <w:pPr>
        <w:tabs>
          <w:tab w:val="left" w:pos="1080"/>
        </w:tabs>
        <w:ind w:left="720" w:hanging="360"/>
      </w:pPr>
      <w:rPr>
        <w:rFonts w:hint="default" w:ascii="Symbol" w:hAnsi="Symbol"/>
      </w:rPr>
    </w:lvl>
  </w:abstractNum>
  <w:abstractNum w:abstractNumId="24">
    <w:nsid w:val="CF092B84"/>
    <w:multiLevelType w:val="singleLevel"/>
    <w:tmpl w:val="CF092B84"/>
    <w:lvl w:ilvl="0" w:tentative="0">
      <w:start w:val="1"/>
      <w:numFmt w:val="bullet"/>
      <w:lvlText w:val=""/>
      <w:lvlJc w:val="left"/>
      <w:pPr>
        <w:tabs>
          <w:tab w:val="left" w:pos="1080"/>
        </w:tabs>
        <w:ind w:left="720" w:hanging="360"/>
      </w:pPr>
      <w:rPr>
        <w:rFonts w:hint="default" w:ascii="Symbol" w:hAnsi="Symbol"/>
      </w:rPr>
    </w:lvl>
  </w:abstractNum>
  <w:abstractNum w:abstractNumId="25">
    <w:nsid w:val="D7D140E4"/>
    <w:multiLevelType w:val="singleLevel"/>
    <w:tmpl w:val="D7D140E4"/>
    <w:lvl w:ilvl="0" w:tentative="0">
      <w:start w:val="1"/>
      <w:numFmt w:val="bullet"/>
      <w:lvlText w:val=""/>
      <w:lvlJc w:val="left"/>
      <w:pPr>
        <w:tabs>
          <w:tab w:val="left" w:pos="1080"/>
        </w:tabs>
        <w:ind w:left="720" w:hanging="360"/>
      </w:pPr>
      <w:rPr>
        <w:rFonts w:hint="default" w:ascii="Symbol" w:hAnsi="Symbol"/>
      </w:rPr>
    </w:lvl>
  </w:abstractNum>
  <w:abstractNum w:abstractNumId="26">
    <w:nsid w:val="D7F9FE59"/>
    <w:multiLevelType w:val="singleLevel"/>
    <w:tmpl w:val="D7F9FE59"/>
    <w:lvl w:ilvl="0" w:tentative="0">
      <w:start w:val="1"/>
      <w:numFmt w:val="bullet"/>
      <w:lvlText w:val=""/>
      <w:lvlJc w:val="left"/>
      <w:pPr>
        <w:tabs>
          <w:tab w:val="left" w:pos="1080"/>
        </w:tabs>
        <w:ind w:left="720" w:hanging="360"/>
      </w:pPr>
      <w:rPr>
        <w:rFonts w:hint="default" w:ascii="Symbol" w:hAnsi="Symbol"/>
      </w:rPr>
    </w:lvl>
  </w:abstractNum>
  <w:abstractNum w:abstractNumId="27">
    <w:nsid w:val="DAD3A854"/>
    <w:multiLevelType w:val="singleLevel"/>
    <w:tmpl w:val="DAD3A854"/>
    <w:lvl w:ilvl="0" w:tentative="0">
      <w:start w:val="1"/>
      <w:numFmt w:val="bullet"/>
      <w:lvlText w:val=""/>
      <w:lvlJc w:val="left"/>
      <w:pPr>
        <w:tabs>
          <w:tab w:val="left" w:pos="1080"/>
        </w:tabs>
        <w:ind w:left="720" w:hanging="360"/>
      </w:pPr>
      <w:rPr>
        <w:rFonts w:hint="default" w:ascii="Symbol" w:hAnsi="Symbol"/>
      </w:rPr>
    </w:lvl>
  </w:abstractNum>
  <w:abstractNum w:abstractNumId="28">
    <w:nsid w:val="DCBA6B53"/>
    <w:multiLevelType w:val="singleLevel"/>
    <w:tmpl w:val="DCBA6B53"/>
    <w:lvl w:ilvl="0" w:tentative="0">
      <w:start w:val="1"/>
      <w:numFmt w:val="bullet"/>
      <w:lvlText w:val=""/>
      <w:lvlJc w:val="left"/>
      <w:pPr>
        <w:tabs>
          <w:tab w:val="left" w:pos="1080"/>
        </w:tabs>
        <w:ind w:left="720" w:hanging="360"/>
      </w:pPr>
      <w:rPr>
        <w:rFonts w:hint="default" w:ascii="Symbol" w:hAnsi="Symbol"/>
      </w:rPr>
    </w:lvl>
  </w:abstractNum>
  <w:abstractNum w:abstractNumId="29">
    <w:nsid w:val="E093A4B0"/>
    <w:multiLevelType w:val="singleLevel"/>
    <w:tmpl w:val="E093A4B0"/>
    <w:lvl w:ilvl="0" w:tentative="0">
      <w:start w:val="1"/>
      <w:numFmt w:val="bullet"/>
      <w:lvlText w:val=""/>
      <w:lvlJc w:val="left"/>
      <w:pPr>
        <w:tabs>
          <w:tab w:val="left" w:pos="1080"/>
        </w:tabs>
        <w:ind w:left="720" w:hanging="360"/>
      </w:pPr>
      <w:rPr>
        <w:rFonts w:hint="default" w:ascii="Symbol" w:hAnsi="Symbol"/>
      </w:rPr>
    </w:lvl>
  </w:abstractNum>
  <w:abstractNum w:abstractNumId="30">
    <w:nsid w:val="E504947C"/>
    <w:multiLevelType w:val="singleLevel"/>
    <w:tmpl w:val="E504947C"/>
    <w:lvl w:ilvl="0" w:tentative="0">
      <w:start w:val="1"/>
      <w:numFmt w:val="bullet"/>
      <w:lvlText w:val=""/>
      <w:lvlJc w:val="left"/>
      <w:pPr>
        <w:tabs>
          <w:tab w:val="left" w:pos="1080"/>
        </w:tabs>
        <w:ind w:left="720" w:hanging="360"/>
      </w:pPr>
      <w:rPr>
        <w:rFonts w:hint="default" w:ascii="Symbol" w:hAnsi="Symbol"/>
      </w:rPr>
    </w:lvl>
  </w:abstractNum>
  <w:abstractNum w:abstractNumId="31">
    <w:nsid w:val="E7B27C5B"/>
    <w:multiLevelType w:val="singleLevel"/>
    <w:tmpl w:val="E7B27C5B"/>
    <w:lvl w:ilvl="0" w:tentative="0">
      <w:start w:val="1"/>
      <w:numFmt w:val="bullet"/>
      <w:lvlText w:val=""/>
      <w:lvlJc w:val="left"/>
      <w:pPr>
        <w:tabs>
          <w:tab w:val="left" w:pos="1080"/>
        </w:tabs>
        <w:ind w:left="720" w:hanging="360"/>
      </w:pPr>
      <w:rPr>
        <w:rFonts w:hint="default" w:ascii="Symbol" w:hAnsi="Symbol"/>
      </w:rPr>
    </w:lvl>
  </w:abstractNum>
  <w:abstractNum w:abstractNumId="32">
    <w:nsid w:val="F0E89278"/>
    <w:multiLevelType w:val="singleLevel"/>
    <w:tmpl w:val="F0E89278"/>
    <w:lvl w:ilvl="0" w:tentative="0">
      <w:start w:val="1"/>
      <w:numFmt w:val="bullet"/>
      <w:lvlText w:val=""/>
      <w:lvlJc w:val="left"/>
      <w:pPr>
        <w:tabs>
          <w:tab w:val="left" w:pos="1080"/>
        </w:tabs>
        <w:ind w:left="720" w:hanging="360"/>
      </w:pPr>
      <w:rPr>
        <w:rFonts w:hint="default" w:ascii="Symbol" w:hAnsi="Symbol"/>
      </w:rPr>
    </w:lvl>
  </w:abstractNum>
  <w:abstractNum w:abstractNumId="33">
    <w:nsid w:val="F4B5D9F5"/>
    <w:multiLevelType w:val="singleLevel"/>
    <w:tmpl w:val="F4B5D9F5"/>
    <w:lvl w:ilvl="0" w:tentative="0">
      <w:start w:val="1"/>
      <w:numFmt w:val="decimal"/>
      <w:lvlText w:val="%1."/>
      <w:lvlJc w:val="left"/>
      <w:pPr>
        <w:tabs>
          <w:tab w:val="left" w:pos="1080"/>
        </w:tabs>
        <w:ind w:left="720" w:hanging="360"/>
      </w:pPr>
    </w:lvl>
  </w:abstractNum>
  <w:abstractNum w:abstractNumId="34">
    <w:nsid w:val="F689643B"/>
    <w:multiLevelType w:val="singleLevel"/>
    <w:tmpl w:val="F689643B"/>
    <w:lvl w:ilvl="0" w:tentative="0">
      <w:start w:val="1"/>
      <w:numFmt w:val="bullet"/>
      <w:lvlText w:val=""/>
      <w:lvlJc w:val="left"/>
      <w:pPr>
        <w:tabs>
          <w:tab w:val="left" w:pos="1080"/>
        </w:tabs>
        <w:ind w:left="720" w:hanging="360"/>
      </w:pPr>
      <w:rPr>
        <w:rFonts w:hint="default" w:ascii="Symbol" w:hAnsi="Symbol"/>
      </w:rPr>
    </w:lvl>
  </w:abstractNum>
  <w:abstractNum w:abstractNumId="35">
    <w:nsid w:val="F7735DC9"/>
    <w:multiLevelType w:val="multilevel"/>
    <w:tmpl w:val="F7735DC9"/>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36">
    <w:nsid w:val="FEC2EA36"/>
    <w:multiLevelType w:val="singleLevel"/>
    <w:tmpl w:val="FEC2EA36"/>
    <w:lvl w:ilvl="0" w:tentative="0">
      <w:start w:val="1"/>
      <w:numFmt w:val="bullet"/>
      <w:lvlText w:val=""/>
      <w:lvlJc w:val="left"/>
      <w:pPr>
        <w:tabs>
          <w:tab w:val="left" w:pos="1080"/>
        </w:tabs>
        <w:ind w:left="720" w:hanging="360"/>
      </w:pPr>
      <w:rPr>
        <w:rFonts w:hint="default" w:ascii="Symbol" w:hAnsi="Symbol"/>
      </w:rPr>
    </w:lvl>
  </w:abstractNum>
  <w:abstractNum w:abstractNumId="37">
    <w:nsid w:val="0053208E"/>
    <w:multiLevelType w:val="singleLevel"/>
    <w:tmpl w:val="0053208E"/>
    <w:lvl w:ilvl="0" w:tentative="0">
      <w:start w:val="1"/>
      <w:numFmt w:val="bullet"/>
      <w:lvlText w:val=""/>
      <w:lvlJc w:val="left"/>
      <w:pPr>
        <w:tabs>
          <w:tab w:val="left" w:pos="1080"/>
        </w:tabs>
        <w:ind w:left="720" w:hanging="360"/>
      </w:pPr>
      <w:rPr>
        <w:rFonts w:hint="default" w:ascii="Symbol" w:hAnsi="Symbol"/>
      </w:rPr>
    </w:lvl>
  </w:abstractNum>
  <w:abstractNum w:abstractNumId="38">
    <w:nsid w:val="0248C179"/>
    <w:multiLevelType w:val="singleLevel"/>
    <w:tmpl w:val="0248C179"/>
    <w:lvl w:ilvl="0" w:tentative="0">
      <w:start w:val="1"/>
      <w:numFmt w:val="decimal"/>
      <w:lvlText w:val="%1."/>
      <w:lvlJc w:val="left"/>
      <w:pPr>
        <w:tabs>
          <w:tab w:val="left" w:pos="1080"/>
        </w:tabs>
        <w:ind w:left="720" w:hanging="360"/>
      </w:pPr>
    </w:lvl>
  </w:abstractNum>
  <w:abstractNum w:abstractNumId="39">
    <w:nsid w:val="03A63A41"/>
    <w:multiLevelType w:val="singleLevel"/>
    <w:tmpl w:val="03A63A41"/>
    <w:lvl w:ilvl="0" w:tentative="0">
      <w:start w:val="1"/>
      <w:numFmt w:val="bullet"/>
      <w:lvlText w:val=""/>
      <w:lvlJc w:val="left"/>
      <w:pPr>
        <w:tabs>
          <w:tab w:val="left" w:pos="1080"/>
        </w:tabs>
        <w:ind w:left="720" w:hanging="360"/>
      </w:pPr>
      <w:rPr>
        <w:rFonts w:hint="default" w:ascii="Symbol" w:hAnsi="Symbol"/>
      </w:rPr>
    </w:lvl>
  </w:abstractNum>
  <w:abstractNum w:abstractNumId="40">
    <w:nsid w:val="03D62ECE"/>
    <w:multiLevelType w:val="multilevel"/>
    <w:tmpl w:val="03D62ECE"/>
    <w:lvl w:ilvl="0" w:tentative="0">
      <w:start w:val="1"/>
      <w:numFmt w:val="bullet"/>
      <w:lvlText w:val=""/>
      <w:lvlJc w:val="left"/>
      <w:pPr>
        <w:tabs>
          <w:tab w:val="left" w:pos="1080"/>
        </w:tabs>
        <w:ind w:left="720" w:hanging="360"/>
      </w:pPr>
      <w:rPr>
        <w:rFonts w:hint="default" w:ascii="Symbol" w:hAnsi="Symbol"/>
      </w:rPr>
    </w:lvl>
    <w:lvl w:ilvl="1" w:tentative="0">
      <w:start w:val="1"/>
      <w:numFmt w:val="lowerLetter"/>
      <w:lvlText w:val="%2."/>
      <w:lvlJc w:val="left"/>
      <w:pPr>
        <w:tabs>
          <w:tab w:val="left" w:pos="1800"/>
        </w:tabs>
        <w:ind w:left="1440" w:hanging="360"/>
      </w:pPr>
    </w:lvl>
  </w:abstractNum>
  <w:abstractNum w:abstractNumId="41">
    <w:nsid w:val="0709FD3E"/>
    <w:multiLevelType w:val="singleLevel"/>
    <w:tmpl w:val="0709FD3E"/>
    <w:lvl w:ilvl="0" w:tentative="0">
      <w:start w:val="1"/>
      <w:numFmt w:val="bullet"/>
      <w:lvlText w:val=""/>
      <w:lvlJc w:val="left"/>
      <w:pPr>
        <w:tabs>
          <w:tab w:val="left" w:pos="1080"/>
        </w:tabs>
        <w:ind w:left="720" w:hanging="360"/>
      </w:pPr>
      <w:rPr>
        <w:rFonts w:hint="default" w:ascii="Symbol" w:hAnsi="Symbol"/>
      </w:rPr>
    </w:lvl>
  </w:abstractNum>
  <w:abstractNum w:abstractNumId="42">
    <w:nsid w:val="0CEF100B"/>
    <w:multiLevelType w:val="singleLevel"/>
    <w:tmpl w:val="0CEF100B"/>
    <w:lvl w:ilvl="0" w:tentative="0">
      <w:start w:val="1"/>
      <w:numFmt w:val="bullet"/>
      <w:lvlText w:val=""/>
      <w:lvlJc w:val="left"/>
      <w:pPr>
        <w:tabs>
          <w:tab w:val="left" w:pos="1080"/>
        </w:tabs>
        <w:ind w:left="720" w:hanging="360"/>
      </w:pPr>
      <w:rPr>
        <w:rFonts w:hint="default" w:ascii="Symbol" w:hAnsi="Symbol"/>
      </w:rPr>
    </w:lvl>
  </w:abstractNum>
  <w:abstractNum w:abstractNumId="43">
    <w:nsid w:val="0E640482"/>
    <w:multiLevelType w:val="singleLevel"/>
    <w:tmpl w:val="0E640482"/>
    <w:lvl w:ilvl="0" w:tentative="0">
      <w:start w:val="1"/>
      <w:numFmt w:val="bullet"/>
      <w:lvlText w:val=""/>
      <w:lvlJc w:val="left"/>
      <w:pPr>
        <w:tabs>
          <w:tab w:val="left" w:pos="1080"/>
        </w:tabs>
        <w:ind w:left="720" w:hanging="360"/>
      </w:pPr>
      <w:rPr>
        <w:rFonts w:hint="default" w:ascii="Symbol" w:hAnsi="Symbol"/>
      </w:rPr>
    </w:lvl>
  </w:abstractNum>
  <w:abstractNum w:abstractNumId="44">
    <w:nsid w:val="0F9F9CCA"/>
    <w:multiLevelType w:val="singleLevel"/>
    <w:tmpl w:val="0F9F9CCA"/>
    <w:lvl w:ilvl="0" w:tentative="0">
      <w:start w:val="1"/>
      <w:numFmt w:val="bullet"/>
      <w:lvlText w:val=""/>
      <w:lvlJc w:val="left"/>
      <w:pPr>
        <w:tabs>
          <w:tab w:val="left" w:pos="1080"/>
        </w:tabs>
        <w:ind w:left="720" w:hanging="360"/>
      </w:pPr>
      <w:rPr>
        <w:rFonts w:hint="default" w:ascii="Symbol" w:hAnsi="Symbol"/>
      </w:rPr>
    </w:lvl>
  </w:abstractNum>
  <w:abstractNum w:abstractNumId="45">
    <w:nsid w:val="12EADF99"/>
    <w:multiLevelType w:val="singleLevel"/>
    <w:tmpl w:val="12EADF99"/>
    <w:lvl w:ilvl="0" w:tentative="0">
      <w:start w:val="1"/>
      <w:numFmt w:val="bullet"/>
      <w:lvlText w:val=""/>
      <w:lvlJc w:val="left"/>
      <w:pPr>
        <w:tabs>
          <w:tab w:val="left" w:pos="1080"/>
        </w:tabs>
        <w:ind w:left="720" w:hanging="360"/>
      </w:pPr>
      <w:rPr>
        <w:rFonts w:hint="default" w:ascii="Symbol" w:hAnsi="Symbol"/>
      </w:rPr>
    </w:lvl>
  </w:abstractNum>
  <w:abstractNum w:abstractNumId="46">
    <w:nsid w:val="18F74015"/>
    <w:multiLevelType w:val="singleLevel"/>
    <w:tmpl w:val="18F74015"/>
    <w:lvl w:ilvl="0" w:tentative="0">
      <w:start w:val="1"/>
      <w:numFmt w:val="bullet"/>
      <w:lvlText w:val=""/>
      <w:lvlJc w:val="left"/>
      <w:pPr>
        <w:tabs>
          <w:tab w:val="left" w:pos="1080"/>
        </w:tabs>
        <w:ind w:left="720" w:hanging="360"/>
      </w:pPr>
      <w:rPr>
        <w:rFonts w:hint="default" w:ascii="Symbol" w:hAnsi="Symbol"/>
      </w:rPr>
    </w:lvl>
  </w:abstractNum>
  <w:abstractNum w:abstractNumId="47">
    <w:nsid w:val="1ACDE60F"/>
    <w:multiLevelType w:val="multilevel"/>
    <w:tmpl w:val="1ACDE60F"/>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48">
    <w:nsid w:val="1C257C7B"/>
    <w:multiLevelType w:val="singleLevel"/>
    <w:tmpl w:val="1C257C7B"/>
    <w:lvl w:ilvl="0" w:tentative="0">
      <w:start w:val="1"/>
      <w:numFmt w:val="bullet"/>
      <w:lvlText w:val=""/>
      <w:lvlJc w:val="left"/>
      <w:pPr>
        <w:tabs>
          <w:tab w:val="left" w:pos="1080"/>
        </w:tabs>
        <w:ind w:left="720" w:hanging="360"/>
      </w:pPr>
      <w:rPr>
        <w:rFonts w:hint="default" w:ascii="Symbol" w:hAnsi="Symbol"/>
      </w:rPr>
    </w:lvl>
  </w:abstractNum>
  <w:abstractNum w:abstractNumId="49">
    <w:nsid w:val="23E97754"/>
    <w:multiLevelType w:val="singleLevel"/>
    <w:tmpl w:val="23E97754"/>
    <w:lvl w:ilvl="0" w:tentative="0">
      <w:start w:val="1"/>
      <w:numFmt w:val="bullet"/>
      <w:lvlText w:val=""/>
      <w:lvlJc w:val="left"/>
      <w:pPr>
        <w:tabs>
          <w:tab w:val="left" w:pos="1080"/>
        </w:tabs>
        <w:ind w:left="720" w:hanging="360"/>
      </w:pPr>
      <w:rPr>
        <w:rFonts w:hint="default" w:ascii="Symbol" w:hAnsi="Symbol"/>
      </w:rPr>
    </w:lvl>
  </w:abstractNum>
  <w:abstractNum w:abstractNumId="50">
    <w:nsid w:val="243FCF68"/>
    <w:multiLevelType w:val="singleLevel"/>
    <w:tmpl w:val="243FCF68"/>
    <w:lvl w:ilvl="0" w:tentative="0">
      <w:start w:val="1"/>
      <w:numFmt w:val="bullet"/>
      <w:lvlText w:val=""/>
      <w:lvlJc w:val="left"/>
      <w:pPr>
        <w:tabs>
          <w:tab w:val="left" w:pos="1080"/>
        </w:tabs>
        <w:ind w:left="720" w:hanging="360"/>
      </w:pPr>
      <w:rPr>
        <w:rFonts w:hint="default" w:ascii="Symbol" w:hAnsi="Symbol"/>
      </w:rPr>
    </w:lvl>
  </w:abstractNum>
  <w:abstractNum w:abstractNumId="51">
    <w:nsid w:val="2470EC97"/>
    <w:multiLevelType w:val="singleLevel"/>
    <w:tmpl w:val="2470EC97"/>
    <w:lvl w:ilvl="0" w:tentative="0">
      <w:start w:val="1"/>
      <w:numFmt w:val="bullet"/>
      <w:lvlText w:val=""/>
      <w:lvlJc w:val="left"/>
      <w:pPr>
        <w:tabs>
          <w:tab w:val="left" w:pos="1080"/>
        </w:tabs>
        <w:ind w:left="720" w:hanging="360"/>
      </w:pPr>
      <w:rPr>
        <w:rFonts w:hint="default" w:ascii="Symbol" w:hAnsi="Symbol"/>
      </w:rPr>
    </w:lvl>
  </w:abstractNum>
  <w:abstractNum w:abstractNumId="52">
    <w:nsid w:val="25B654F3"/>
    <w:multiLevelType w:val="singleLevel"/>
    <w:tmpl w:val="25B654F3"/>
    <w:lvl w:ilvl="0" w:tentative="0">
      <w:start w:val="1"/>
      <w:numFmt w:val="bullet"/>
      <w:lvlText w:val=""/>
      <w:lvlJc w:val="left"/>
      <w:pPr>
        <w:tabs>
          <w:tab w:val="left" w:pos="1080"/>
        </w:tabs>
        <w:ind w:left="720" w:hanging="360"/>
      </w:pPr>
      <w:rPr>
        <w:rFonts w:hint="default" w:ascii="Symbol" w:hAnsi="Symbol"/>
      </w:rPr>
    </w:lvl>
  </w:abstractNum>
  <w:abstractNum w:abstractNumId="53">
    <w:nsid w:val="2A8F537B"/>
    <w:multiLevelType w:val="singleLevel"/>
    <w:tmpl w:val="2A8F537B"/>
    <w:lvl w:ilvl="0" w:tentative="0">
      <w:start w:val="1"/>
      <w:numFmt w:val="bullet"/>
      <w:lvlText w:val=""/>
      <w:lvlJc w:val="left"/>
      <w:pPr>
        <w:tabs>
          <w:tab w:val="left" w:pos="1080"/>
        </w:tabs>
        <w:ind w:left="720" w:hanging="360"/>
      </w:pPr>
      <w:rPr>
        <w:rFonts w:hint="default" w:ascii="Symbol" w:hAnsi="Symbol"/>
      </w:rPr>
    </w:lvl>
  </w:abstractNum>
  <w:abstractNum w:abstractNumId="54">
    <w:nsid w:val="2F2D79CE"/>
    <w:multiLevelType w:val="singleLevel"/>
    <w:tmpl w:val="2F2D79CE"/>
    <w:lvl w:ilvl="0" w:tentative="0">
      <w:start w:val="1"/>
      <w:numFmt w:val="bullet"/>
      <w:lvlText w:val=""/>
      <w:lvlJc w:val="left"/>
      <w:pPr>
        <w:tabs>
          <w:tab w:val="left" w:pos="1080"/>
        </w:tabs>
        <w:ind w:left="720" w:hanging="360"/>
      </w:pPr>
      <w:rPr>
        <w:rFonts w:hint="default" w:ascii="Symbol" w:hAnsi="Symbol"/>
      </w:rPr>
    </w:lvl>
  </w:abstractNum>
  <w:abstractNum w:abstractNumId="55">
    <w:nsid w:val="30A0AC00"/>
    <w:multiLevelType w:val="singleLevel"/>
    <w:tmpl w:val="30A0AC00"/>
    <w:lvl w:ilvl="0" w:tentative="0">
      <w:start w:val="1"/>
      <w:numFmt w:val="bullet"/>
      <w:lvlText w:val=""/>
      <w:lvlJc w:val="left"/>
      <w:pPr>
        <w:tabs>
          <w:tab w:val="left" w:pos="1080"/>
        </w:tabs>
        <w:ind w:left="720" w:hanging="360"/>
      </w:pPr>
      <w:rPr>
        <w:rFonts w:hint="default" w:ascii="Symbol" w:hAnsi="Symbol"/>
      </w:rPr>
    </w:lvl>
  </w:abstractNum>
  <w:abstractNum w:abstractNumId="56">
    <w:nsid w:val="30FC5B15"/>
    <w:multiLevelType w:val="multilevel"/>
    <w:tmpl w:val="30FC5B15"/>
    <w:lvl w:ilvl="0" w:tentative="0">
      <w:start w:val="1"/>
      <w:numFmt w:val="bullet"/>
      <w:lvlText w:val=""/>
      <w:lvlJc w:val="left"/>
      <w:pPr>
        <w:tabs>
          <w:tab w:val="left" w:pos="1080"/>
        </w:tabs>
        <w:ind w:left="720" w:hanging="360"/>
      </w:pPr>
      <w:rPr>
        <w:rFonts w:hint="default" w:ascii="Symbol" w:hAnsi="Symbol"/>
      </w:rPr>
    </w:lvl>
    <w:lvl w:ilvl="1" w:tentative="0">
      <w:start w:val="1"/>
      <w:numFmt w:val="bullet"/>
      <w:lvlText w:val="o"/>
      <w:lvlJc w:val="left"/>
      <w:pPr>
        <w:tabs>
          <w:tab w:val="left" w:pos="1800"/>
        </w:tabs>
        <w:ind w:left="1440" w:hanging="360"/>
      </w:pPr>
      <w:rPr>
        <w:rFonts w:hint="default" w:ascii="Courier New" w:hAnsi="Courier New" w:cs="Courier New"/>
      </w:rPr>
    </w:lvl>
  </w:abstractNum>
  <w:abstractNum w:abstractNumId="57">
    <w:nsid w:val="322D85CA"/>
    <w:multiLevelType w:val="singleLevel"/>
    <w:tmpl w:val="322D85CA"/>
    <w:lvl w:ilvl="0" w:tentative="0">
      <w:start w:val="1"/>
      <w:numFmt w:val="bullet"/>
      <w:lvlText w:val=""/>
      <w:lvlJc w:val="left"/>
      <w:pPr>
        <w:tabs>
          <w:tab w:val="left" w:pos="1080"/>
        </w:tabs>
        <w:ind w:left="720" w:hanging="360"/>
      </w:pPr>
      <w:rPr>
        <w:rFonts w:hint="default" w:ascii="Symbol" w:hAnsi="Symbol"/>
      </w:rPr>
    </w:lvl>
  </w:abstractNum>
  <w:abstractNum w:abstractNumId="58">
    <w:nsid w:val="32A7AF2D"/>
    <w:multiLevelType w:val="singleLevel"/>
    <w:tmpl w:val="32A7AF2D"/>
    <w:lvl w:ilvl="0" w:tentative="0">
      <w:start w:val="1"/>
      <w:numFmt w:val="bullet"/>
      <w:lvlText w:val=""/>
      <w:lvlJc w:val="left"/>
      <w:pPr>
        <w:tabs>
          <w:tab w:val="left" w:pos="1080"/>
        </w:tabs>
        <w:ind w:left="720" w:hanging="360"/>
      </w:pPr>
      <w:rPr>
        <w:rFonts w:hint="default" w:ascii="Symbol" w:hAnsi="Symbol"/>
      </w:rPr>
    </w:lvl>
  </w:abstractNum>
  <w:abstractNum w:abstractNumId="59">
    <w:nsid w:val="35E83B33"/>
    <w:multiLevelType w:val="singleLevel"/>
    <w:tmpl w:val="35E83B33"/>
    <w:lvl w:ilvl="0" w:tentative="0">
      <w:start w:val="1"/>
      <w:numFmt w:val="bullet"/>
      <w:lvlText w:val=""/>
      <w:lvlJc w:val="left"/>
      <w:pPr>
        <w:tabs>
          <w:tab w:val="left" w:pos="1080"/>
        </w:tabs>
        <w:ind w:left="720" w:hanging="360"/>
      </w:pPr>
      <w:rPr>
        <w:rFonts w:hint="default" w:ascii="Symbol" w:hAnsi="Symbol"/>
      </w:rPr>
    </w:lvl>
  </w:abstractNum>
  <w:abstractNum w:abstractNumId="60">
    <w:nsid w:val="39A0D9AC"/>
    <w:multiLevelType w:val="singleLevel"/>
    <w:tmpl w:val="39A0D9AC"/>
    <w:lvl w:ilvl="0" w:tentative="0">
      <w:start w:val="1"/>
      <w:numFmt w:val="bullet"/>
      <w:lvlText w:val=""/>
      <w:lvlJc w:val="left"/>
      <w:pPr>
        <w:tabs>
          <w:tab w:val="left" w:pos="1080"/>
        </w:tabs>
        <w:ind w:left="720" w:hanging="360"/>
      </w:pPr>
      <w:rPr>
        <w:rFonts w:hint="default" w:ascii="Symbol" w:hAnsi="Symbol"/>
      </w:rPr>
    </w:lvl>
  </w:abstractNum>
  <w:abstractNum w:abstractNumId="61">
    <w:nsid w:val="3B8127DF"/>
    <w:multiLevelType w:val="singleLevel"/>
    <w:tmpl w:val="3B8127DF"/>
    <w:lvl w:ilvl="0" w:tentative="0">
      <w:start w:val="1"/>
      <w:numFmt w:val="bullet"/>
      <w:lvlText w:val=""/>
      <w:lvlJc w:val="left"/>
      <w:pPr>
        <w:tabs>
          <w:tab w:val="left" w:pos="1080"/>
        </w:tabs>
        <w:ind w:left="720" w:hanging="360"/>
      </w:pPr>
      <w:rPr>
        <w:rFonts w:hint="default" w:ascii="Symbol" w:hAnsi="Symbol"/>
      </w:rPr>
    </w:lvl>
  </w:abstractNum>
  <w:abstractNum w:abstractNumId="62">
    <w:nsid w:val="40B249F9"/>
    <w:multiLevelType w:val="singleLevel"/>
    <w:tmpl w:val="40B249F9"/>
    <w:lvl w:ilvl="0" w:tentative="0">
      <w:start w:val="1"/>
      <w:numFmt w:val="bullet"/>
      <w:lvlText w:val=""/>
      <w:lvlJc w:val="left"/>
      <w:pPr>
        <w:tabs>
          <w:tab w:val="left" w:pos="1080"/>
        </w:tabs>
        <w:ind w:left="720" w:hanging="360"/>
      </w:pPr>
      <w:rPr>
        <w:rFonts w:hint="default" w:ascii="Symbol" w:hAnsi="Symbol"/>
      </w:rPr>
    </w:lvl>
  </w:abstractNum>
  <w:abstractNum w:abstractNumId="63">
    <w:nsid w:val="46A08BB8"/>
    <w:multiLevelType w:val="singleLevel"/>
    <w:tmpl w:val="46A08BB8"/>
    <w:lvl w:ilvl="0" w:tentative="0">
      <w:start w:val="1"/>
      <w:numFmt w:val="bullet"/>
      <w:lvlText w:val=""/>
      <w:lvlJc w:val="left"/>
      <w:pPr>
        <w:tabs>
          <w:tab w:val="left" w:pos="1080"/>
        </w:tabs>
        <w:ind w:left="720" w:hanging="360"/>
      </w:pPr>
      <w:rPr>
        <w:rFonts w:hint="default" w:ascii="Symbol" w:hAnsi="Symbol"/>
      </w:rPr>
    </w:lvl>
  </w:abstractNum>
  <w:abstractNum w:abstractNumId="64">
    <w:nsid w:val="4C1BAE26"/>
    <w:multiLevelType w:val="singleLevel"/>
    <w:tmpl w:val="4C1BAE26"/>
    <w:lvl w:ilvl="0" w:tentative="0">
      <w:start w:val="1"/>
      <w:numFmt w:val="bullet"/>
      <w:lvlText w:val=""/>
      <w:lvlJc w:val="left"/>
      <w:pPr>
        <w:tabs>
          <w:tab w:val="left" w:pos="1080"/>
        </w:tabs>
        <w:ind w:left="720" w:hanging="360"/>
      </w:pPr>
      <w:rPr>
        <w:rFonts w:hint="default" w:ascii="Symbol" w:hAnsi="Symbol"/>
      </w:rPr>
    </w:lvl>
  </w:abstractNum>
  <w:abstractNum w:abstractNumId="65">
    <w:nsid w:val="4C3D7A74"/>
    <w:multiLevelType w:val="singleLevel"/>
    <w:tmpl w:val="4C3D7A74"/>
    <w:lvl w:ilvl="0" w:tentative="0">
      <w:start w:val="1"/>
      <w:numFmt w:val="bullet"/>
      <w:lvlText w:val=""/>
      <w:lvlJc w:val="left"/>
      <w:pPr>
        <w:tabs>
          <w:tab w:val="left" w:pos="1080"/>
        </w:tabs>
        <w:ind w:left="720" w:hanging="360"/>
      </w:pPr>
      <w:rPr>
        <w:rFonts w:hint="default" w:ascii="Symbol" w:hAnsi="Symbol"/>
      </w:rPr>
    </w:lvl>
  </w:abstractNum>
  <w:abstractNum w:abstractNumId="66">
    <w:nsid w:val="4D4DC07F"/>
    <w:multiLevelType w:val="singleLevel"/>
    <w:tmpl w:val="4D4DC07F"/>
    <w:lvl w:ilvl="0" w:tentative="0">
      <w:start w:val="1"/>
      <w:numFmt w:val="decimal"/>
      <w:lvlText w:val="%1."/>
      <w:lvlJc w:val="left"/>
      <w:pPr>
        <w:tabs>
          <w:tab w:val="left" w:pos="1080"/>
        </w:tabs>
        <w:ind w:left="720" w:hanging="360"/>
      </w:pPr>
    </w:lvl>
  </w:abstractNum>
  <w:abstractNum w:abstractNumId="67">
    <w:nsid w:val="4D94DA66"/>
    <w:multiLevelType w:val="singleLevel"/>
    <w:tmpl w:val="4D94DA66"/>
    <w:lvl w:ilvl="0" w:tentative="0">
      <w:start w:val="1"/>
      <w:numFmt w:val="bullet"/>
      <w:lvlText w:val=""/>
      <w:lvlJc w:val="left"/>
      <w:pPr>
        <w:tabs>
          <w:tab w:val="left" w:pos="1080"/>
        </w:tabs>
        <w:ind w:left="720" w:hanging="360"/>
      </w:pPr>
      <w:rPr>
        <w:rFonts w:hint="default" w:ascii="Symbol" w:hAnsi="Symbol"/>
      </w:rPr>
    </w:lvl>
  </w:abstractNum>
  <w:abstractNum w:abstractNumId="68">
    <w:nsid w:val="58765686"/>
    <w:multiLevelType w:val="singleLevel"/>
    <w:tmpl w:val="58765686"/>
    <w:lvl w:ilvl="0" w:tentative="0">
      <w:start w:val="1"/>
      <w:numFmt w:val="bullet"/>
      <w:lvlText w:val=""/>
      <w:lvlJc w:val="left"/>
      <w:pPr>
        <w:tabs>
          <w:tab w:val="left" w:pos="1080"/>
        </w:tabs>
        <w:ind w:left="720" w:hanging="360"/>
      </w:pPr>
      <w:rPr>
        <w:rFonts w:hint="default" w:ascii="Symbol" w:hAnsi="Symbol"/>
      </w:rPr>
    </w:lvl>
  </w:abstractNum>
  <w:abstractNum w:abstractNumId="69">
    <w:nsid w:val="59ADCABA"/>
    <w:multiLevelType w:val="singleLevel"/>
    <w:tmpl w:val="59ADCABA"/>
    <w:lvl w:ilvl="0" w:tentative="0">
      <w:start w:val="1"/>
      <w:numFmt w:val="bullet"/>
      <w:lvlText w:val=""/>
      <w:lvlJc w:val="left"/>
      <w:pPr>
        <w:tabs>
          <w:tab w:val="left" w:pos="1080"/>
        </w:tabs>
        <w:ind w:left="720" w:hanging="360"/>
      </w:pPr>
      <w:rPr>
        <w:rFonts w:hint="default" w:ascii="Symbol" w:hAnsi="Symbol"/>
      </w:rPr>
    </w:lvl>
  </w:abstractNum>
  <w:abstractNum w:abstractNumId="70">
    <w:nsid w:val="5A241D34"/>
    <w:multiLevelType w:val="singleLevel"/>
    <w:tmpl w:val="5A241D34"/>
    <w:lvl w:ilvl="0" w:tentative="0">
      <w:start w:val="1"/>
      <w:numFmt w:val="bullet"/>
      <w:lvlText w:val=""/>
      <w:lvlJc w:val="left"/>
      <w:pPr>
        <w:tabs>
          <w:tab w:val="left" w:pos="1080"/>
        </w:tabs>
        <w:ind w:left="720" w:hanging="360"/>
      </w:pPr>
      <w:rPr>
        <w:rFonts w:hint="default" w:ascii="Symbol" w:hAnsi="Symbol"/>
      </w:rPr>
    </w:lvl>
  </w:abstractNum>
  <w:abstractNum w:abstractNumId="71">
    <w:nsid w:val="5E29AB5A"/>
    <w:multiLevelType w:val="singleLevel"/>
    <w:tmpl w:val="5E29AB5A"/>
    <w:lvl w:ilvl="0" w:tentative="0">
      <w:start w:val="1"/>
      <w:numFmt w:val="bullet"/>
      <w:lvlText w:val=""/>
      <w:lvlJc w:val="left"/>
      <w:pPr>
        <w:tabs>
          <w:tab w:val="left" w:pos="1080"/>
        </w:tabs>
        <w:ind w:left="720" w:hanging="360"/>
      </w:pPr>
      <w:rPr>
        <w:rFonts w:hint="default" w:ascii="Symbol" w:hAnsi="Symbol"/>
      </w:rPr>
    </w:lvl>
  </w:abstractNum>
  <w:abstractNum w:abstractNumId="72">
    <w:nsid w:val="5FFFB1A7"/>
    <w:multiLevelType w:val="singleLevel"/>
    <w:tmpl w:val="5FFFB1A7"/>
    <w:lvl w:ilvl="0" w:tentative="0">
      <w:start w:val="1"/>
      <w:numFmt w:val="bullet"/>
      <w:lvlText w:val=""/>
      <w:lvlJc w:val="left"/>
      <w:pPr>
        <w:tabs>
          <w:tab w:val="left" w:pos="1080"/>
        </w:tabs>
        <w:ind w:left="720" w:hanging="360"/>
      </w:pPr>
      <w:rPr>
        <w:rFonts w:hint="default" w:ascii="Symbol" w:hAnsi="Symbol"/>
      </w:rPr>
    </w:lvl>
  </w:abstractNum>
  <w:abstractNum w:abstractNumId="73">
    <w:nsid w:val="60382F6E"/>
    <w:multiLevelType w:val="singleLevel"/>
    <w:tmpl w:val="60382F6E"/>
    <w:lvl w:ilvl="0" w:tentative="0">
      <w:start w:val="1"/>
      <w:numFmt w:val="bullet"/>
      <w:lvlText w:val=""/>
      <w:lvlJc w:val="left"/>
      <w:pPr>
        <w:tabs>
          <w:tab w:val="left" w:pos="1080"/>
        </w:tabs>
        <w:ind w:left="720" w:hanging="360"/>
      </w:pPr>
      <w:rPr>
        <w:rFonts w:hint="default" w:ascii="Symbol" w:hAnsi="Symbol"/>
      </w:rPr>
    </w:lvl>
  </w:abstractNum>
  <w:abstractNum w:abstractNumId="74">
    <w:nsid w:val="629F7852"/>
    <w:multiLevelType w:val="singleLevel"/>
    <w:tmpl w:val="629F7852"/>
    <w:lvl w:ilvl="0" w:tentative="0">
      <w:start w:val="1"/>
      <w:numFmt w:val="bullet"/>
      <w:lvlText w:val=""/>
      <w:lvlJc w:val="left"/>
      <w:pPr>
        <w:tabs>
          <w:tab w:val="left" w:pos="1080"/>
        </w:tabs>
        <w:ind w:left="720" w:hanging="360"/>
      </w:pPr>
      <w:rPr>
        <w:rFonts w:hint="default" w:ascii="Symbol" w:hAnsi="Symbol"/>
      </w:rPr>
    </w:lvl>
  </w:abstractNum>
  <w:abstractNum w:abstractNumId="75">
    <w:nsid w:val="65CD0074"/>
    <w:multiLevelType w:val="singleLevel"/>
    <w:tmpl w:val="65CD0074"/>
    <w:lvl w:ilvl="0" w:tentative="0">
      <w:start w:val="1"/>
      <w:numFmt w:val="bullet"/>
      <w:lvlText w:val=""/>
      <w:lvlJc w:val="left"/>
      <w:pPr>
        <w:tabs>
          <w:tab w:val="left" w:pos="1080"/>
        </w:tabs>
        <w:ind w:left="720" w:hanging="360"/>
      </w:pPr>
      <w:rPr>
        <w:rFonts w:hint="default" w:ascii="Symbol" w:hAnsi="Symbol"/>
      </w:rPr>
    </w:lvl>
  </w:abstractNum>
  <w:abstractNum w:abstractNumId="76">
    <w:nsid w:val="700FDCEF"/>
    <w:multiLevelType w:val="singleLevel"/>
    <w:tmpl w:val="700FDCEF"/>
    <w:lvl w:ilvl="0" w:tentative="0">
      <w:start w:val="1"/>
      <w:numFmt w:val="decimal"/>
      <w:lvlText w:val="%1."/>
      <w:lvlJc w:val="left"/>
      <w:pPr>
        <w:tabs>
          <w:tab w:val="left" w:pos="1080"/>
        </w:tabs>
        <w:ind w:left="720" w:hanging="360"/>
      </w:pPr>
    </w:lvl>
  </w:abstractNum>
  <w:abstractNum w:abstractNumId="77">
    <w:nsid w:val="72183CF9"/>
    <w:multiLevelType w:val="singleLevel"/>
    <w:tmpl w:val="72183CF9"/>
    <w:lvl w:ilvl="0" w:tentative="0">
      <w:start w:val="1"/>
      <w:numFmt w:val="bullet"/>
      <w:lvlText w:val=""/>
      <w:lvlJc w:val="left"/>
      <w:pPr>
        <w:tabs>
          <w:tab w:val="left" w:pos="1080"/>
        </w:tabs>
        <w:ind w:left="720" w:hanging="360"/>
      </w:pPr>
      <w:rPr>
        <w:rFonts w:hint="default" w:ascii="Symbol" w:hAnsi="Symbol"/>
      </w:rPr>
    </w:lvl>
  </w:abstractNum>
  <w:abstractNum w:abstractNumId="78">
    <w:nsid w:val="74C28B35"/>
    <w:multiLevelType w:val="singleLevel"/>
    <w:tmpl w:val="74C28B35"/>
    <w:lvl w:ilvl="0" w:tentative="0">
      <w:start w:val="1"/>
      <w:numFmt w:val="bullet"/>
      <w:lvlText w:val=""/>
      <w:lvlJc w:val="left"/>
      <w:pPr>
        <w:tabs>
          <w:tab w:val="left" w:pos="1080"/>
        </w:tabs>
        <w:ind w:left="720" w:hanging="360"/>
      </w:pPr>
      <w:rPr>
        <w:rFonts w:hint="default" w:ascii="Symbol" w:hAnsi="Symbol"/>
      </w:rPr>
    </w:lvl>
  </w:abstractNum>
  <w:abstractNum w:abstractNumId="79">
    <w:nsid w:val="77633216"/>
    <w:multiLevelType w:val="singleLevel"/>
    <w:tmpl w:val="77633216"/>
    <w:lvl w:ilvl="0" w:tentative="0">
      <w:start w:val="1"/>
      <w:numFmt w:val="bullet"/>
      <w:lvlText w:val=""/>
      <w:lvlJc w:val="left"/>
      <w:pPr>
        <w:tabs>
          <w:tab w:val="left" w:pos="1080"/>
        </w:tabs>
        <w:ind w:left="720" w:hanging="360"/>
      </w:pPr>
      <w:rPr>
        <w:rFonts w:hint="default" w:ascii="Symbol" w:hAnsi="Symbol"/>
      </w:rPr>
    </w:lvl>
  </w:abstractNum>
  <w:abstractNum w:abstractNumId="80">
    <w:nsid w:val="77ECEA79"/>
    <w:multiLevelType w:val="singleLevel"/>
    <w:tmpl w:val="77ECEA79"/>
    <w:lvl w:ilvl="0" w:tentative="0">
      <w:start w:val="1"/>
      <w:numFmt w:val="bullet"/>
      <w:lvlText w:val=""/>
      <w:lvlJc w:val="left"/>
      <w:pPr>
        <w:tabs>
          <w:tab w:val="left" w:pos="1080"/>
        </w:tabs>
        <w:ind w:left="720" w:hanging="360"/>
      </w:pPr>
      <w:rPr>
        <w:rFonts w:hint="default" w:ascii="Symbol" w:hAnsi="Symbol"/>
      </w:rPr>
    </w:lvl>
  </w:abstractNum>
  <w:abstractNum w:abstractNumId="81">
    <w:nsid w:val="79AA4FA4"/>
    <w:multiLevelType w:val="singleLevel"/>
    <w:tmpl w:val="79AA4FA4"/>
    <w:lvl w:ilvl="0" w:tentative="0">
      <w:start w:val="1"/>
      <w:numFmt w:val="bullet"/>
      <w:lvlText w:val=""/>
      <w:lvlJc w:val="left"/>
      <w:pPr>
        <w:tabs>
          <w:tab w:val="left" w:pos="1080"/>
        </w:tabs>
        <w:ind w:left="720" w:hanging="360"/>
      </w:pPr>
      <w:rPr>
        <w:rFonts w:hint="default" w:ascii="Symbol" w:hAnsi="Symbol"/>
      </w:rPr>
    </w:lvl>
  </w:abstractNum>
  <w:abstractNum w:abstractNumId="82">
    <w:nsid w:val="7C246926"/>
    <w:multiLevelType w:val="singleLevel"/>
    <w:tmpl w:val="7C246926"/>
    <w:lvl w:ilvl="0" w:tentative="0">
      <w:start w:val="1"/>
      <w:numFmt w:val="bullet"/>
      <w:lvlText w:val=""/>
      <w:lvlJc w:val="left"/>
      <w:pPr>
        <w:tabs>
          <w:tab w:val="left" w:pos="1080"/>
        </w:tabs>
        <w:ind w:left="720" w:hanging="360"/>
      </w:pPr>
      <w:rPr>
        <w:rFonts w:hint="default" w:ascii="Symbol" w:hAnsi="Symbol"/>
      </w:rPr>
    </w:lvl>
  </w:abstractNum>
  <w:abstractNum w:abstractNumId="83">
    <w:nsid w:val="7DEC2089"/>
    <w:multiLevelType w:val="singleLevel"/>
    <w:tmpl w:val="7DEC2089"/>
    <w:lvl w:ilvl="0" w:tentative="0">
      <w:start w:val="1"/>
      <w:numFmt w:val="bullet"/>
      <w:lvlText w:val=""/>
      <w:lvlJc w:val="left"/>
      <w:pPr>
        <w:tabs>
          <w:tab w:val="left" w:pos="1080"/>
        </w:tabs>
        <w:ind w:left="720" w:hanging="360"/>
      </w:pPr>
      <w:rPr>
        <w:rFonts w:hint="default" w:ascii="Symbol" w:hAnsi="Symbol"/>
      </w:rPr>
    </w:lvl>
  </w:abstractNum>
  <w:num w:numId="1">
    <w:abstractNumId w:val="37"/>
  </w:num>
  <w:num w:numId="2">
    <w:abstractNumId w:val="24"/>
  </w:num>
  <w:num w:numId="3">
    <w:abstractNumId w:val="69"/>
  </w:num>
  <w:num w:numId="4">
    <w:abstractNumId w:val="20"/>
  </w:num>
  <w:num w:numId="5">
    <w:abstractNumId w:val="14"/>
  </w:num>
  <w:num w:numId="6">
    <w:abstractNumId w:val="40"/>
  </w:num>
  <w:num w:numId="7">
    <w:abstractNumId w:val="52"/>
  </w:num>
  <w:num w:numId="8">
    <w:abstractNumId w:val="77"/>
  </w:num>
  <w:num w:numId="9">
    <w:abstractNumId w:val="38"/>
  </w:num>
  <w:num w:numId="10">
    <w:abstractNumId w:val="5"/>
  </w:num>
  <w:num w:numId="11">
    <w:abstractNumId w:val="53"/>
  </w:num>
  <w:num w:numId="12">
    <w:abstractNumId w:val="70"/>
  </w:num>
  <w:num w:numId="13">
    <w:abstractNumId w:val="23"/>
  </w:num>
  <w:num w:numId="14">
    <w:abstractNumId w:val="66"/>
  </w:num>
  <w:num w:numId="15">
    <w:abstractNumId w:val="33"/>
  </w:num>
  <w:num w:numId="16">
    <w:abstractNumId w:val="51"/>
  </w:num>
  <w:num w:numId="17">
    <w:abstractNumId w:val="28"/>
  </w:num>
  <w:num w:numId="18">
    <w:abstractNumId w:val="26"/>
  </w:num>
  <w:num w:numId="19">
    <w:abstractNumId w:val="8"/>
  </w:num>
  <w:num w:numId="20">
    <w:abstractNumId w:val="64"/>
  </w:num>
  <w:num w:numId="21">
    <w:abstractNumId w:val="73"/>
  </w:num>
  <w:num w:numId="22">
    <w:abstractNumId w:val="43"/>
  </w:num>
  <w:num w:numId="23">
    <w:abstractNumId w:val="63"/>
  </w:num>
  <w:num w:numId="24">
    <w:abstractNumId w:val="11"/>
  </w:num>
  <w:num w:numId="25">
    <w:abstractNumId w:val="82"/>
  </w:num>
  <w:num w:numId="26">
    <w:abstractNumId w:val="80"/>
  </w:num>
  <w:num w:numId="27">
    <w:abstractNumId w:val="19"/>
  </w:num>
  <w:num w:numId="28">
    <w:abstractNumId w:val="74"/>
  </w:num>
  <w:num w:numId="29">
    <w:abstractNumId w:val="6"/>
  </w:num>
  <w:num w:numId="30">
    <w:abstractNumId w:val="60"/>
  </w:num>
  <w:num w:numId="31">
    <w:abstractNumId w:val="2"/>
  </w:num>
  <w:num w:numId="32">
    <w:abstractNumId w:val="68"/>
  </w:num>
  <w:num w:numId="33">
    <w:abstractNumId w:val="83"/>
  </w:num>
  <w:num w:numId="34">
    <w:abstractNumId w:val="0"/>
  </w:num>
  <w:num w:numId="35">
    <w:abstractNumId w:val="50"/>
  </w:num>
  <w:num w:numId="36">
    <w:abstractNumId w:val="67"/>
  </w:num>
  <w:num w:numId="37">
    <w:abstractNumId w:val="35"/>
  </w:num>
  <w:num w:numId="38">
    <w:abstractNumId w:val="29"/>
  </w:num>
  <w:num w:numId="39">
    <w:abstractNumId w:val="56"/>
  </w:num>
  <w:num w:numId="40">
    <w:abstractNumId w:val="81"/>
  </w:num>
  <w:num w:numId="41">
    <w:abstractNumId w:val="17"/>
  </w:num>
  <w:num w:numId="42">
    <w:abstractNumId w:val="4"/>
  </w:num>
  <w:num w:numId="43">
    <w:abstractNumId w:val="16"/>
  </w:num>
  <w:num w:numId="44">
    <w:abstractNumId w:val="71"/>
  </w:num>
  <w:num w:numId="45">
    <w:abstractNumId w:val="1"/>
  </w:num>
  <w:num w:numId="46">
    <w:abstractNumId w:val="47"/>
  </w:num>
  <w:num w:numId="47">
    <w:abstractNumId w:val="3"/>
  </w:num>
  <w:num w:numId="48">
    <w:abstractNumId w:val="72"/>
  </w:num>
  <w:num w:numId="49">
    <w:abstractNumId w:val="78"/>
  </w:num>
  <w:num w:numId="50">
    <w:abstractNumId w:val="65"/>
  </w:num>
  <w:num w:numId="51">
    <w:abstractNumId w:val="57"/>
  </w:num>
  <w:num w:numId="52">
    <w:abstractNumId w:val="75"/>
  </w:num>
  <w:num w:numId="53">
    <w:abstractNumId w:val="41"/>
  </w:num>
  <w:num w:numId="54">
    <w:abstractNumId w:val="42"/>
  </w:num>
  <w:num w:numId="55">
    <w:abstractNumId w:val="25"/>
  </w:num>
  <w:num w:numId="56">
    <w:abstractNumId w:val="58"/>
  </w:num>
  <w:num w:numId="57">
    <w:abstractNumId w:val="48"/>
  </w:num>
  <w:num w:numId="58">
    <w:abstractNumId w:val="32"/>
  </w:num>
  <w:num w:numId="59">
    <w:abstractNumId w:val="49"/>
  </w:num>
  <w:num w:numId="60">
    <w:abstractNumId w:val="13"/>
  </w:num>
  <w:num w:numId="61">
    <w:abstractNumId w:val="62"/>
  </w:num>
  <w:num w:numId="62">
    <w:abstractNumId w:val="44"/>
  </w:num>
  <w:num w:numId="63">
    <w:abstractNumId w:val="59"/>
  </w:num>
  <w:num w:numId="64">
    <w:abstractNumId w:val="39"/>
  </w:num>
  <w:num w:numId="65">
    <w:abstractNumId w:val="21"/>
  </w:num>
  <w:num w:numId="66">
    <w:abstractNumId w:val="45"/>
  </w:num>
  <w:num w:numId="67">
    <w:abstractNumId w:val="12"/>
  </w:num>
  <w:num w:numId="68">
    <w:abstractNumId w:val="61"/>
  </w:num>
  <w:num w:numId="69">
    <w:abstractNumId w:val="10"/>
  </w:num>
  <w:num w:numId="70">
    <w:abstractNumId w:val="34"/>
  </w:num>
  <w:num w:numId="71">
    <w:abstractNumId w:val="55"/>
  </w:num>
  <w:num w:numId="72">
    <w:abstractNumId w:val="36"/>
  </w:num>
  <w:num w:numId="73">
    <w:abstractNumId w:val="46"/>
  </w:num>
  <w:num w:numId="74">
    <w:abstractNumId w:val="76"/>
  </w:num>
  <w:num w:numId="75">
    <w:abstractNumId w:val="30"/>
  </w:num>
  <w:num w:numId="76">
    <w:abstractNumId w:val="22"/>
  </w:num>
  <w:num w:numId="77">
    <w:abstractNumId w:val="9"/>
  </w:num>
  <w:num w:numId="78">
    <w:abstractNumId w:val="79"/>
  </w:num>
  <w:num w:numId="79">
    <w:abstractNumId w:val="27"/>
  </w:num>
  <w:num w:numId="80">
    <w:abstractNumId w:val="15"/>
  </w:num>
  <w:num w:numId="81">
    <w:abstractNumId w:val="54"/>
  </w:num>
  <w:num w:numId="82">
    <w:abstractNumId w:val="31"/>
  </w:num>
  <w:num w:numId="83">
    <w:abstractNumId w:val="7"/>
  </w:num>
  <w:num w:numId="8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5682F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Times New Roman" w:hAnsiTheme="minorHAnsi" w:eastAsiaTheme="minorHAnsi" w:cstheme="minorBidi"/>
      <w:sz w:val="24"/>
      <w:szCs w:val="22"/>
      <w:lang w:val="zh-CN"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customStyle="1" w:styleId="4">
    <w:name w:val="Verbatim Char"/>
    <w:qFormat/>
    <w:uiPriority w:val="0"/>
    <w:rPr>
      <w:rFonts w:ascii="Consolas" w:hAnsi="Consolas"/>
      <w:sz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4251</Words>
  <Characters>6741</Characters>
  <TotalTime>3</TotalTime>
  <ScaleCrop>false</ScaleCrop>
  <LinksUpToDate>false</LinksUpToDate>
  <CharactersWithSpaces>7619</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2026-01-06T11:31:00Z</dcterms:created>
  <dc:creator>html-to-docx</dc:creator>
  <cp:keywords>html-to-docx</cp:keywords>
  <cp:lastModifiedBy>Acolasia</cp:lastModifiedBy>
  <dcterms:modified xsi:type="dcterms:W3CDTF">2026-01-07T02:57:25Z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eyJoZGlkIjoiYmM4OWJmMmZkZWFlNjQ3MWEzOWRkNGM3YjEzMDllZWEiLCJ1c2VySWQiOiIyNzU0NjQzMjAifQ==</vt:lpwstr>
  </property>
  <property fmtid="{D5CDD505-2E9C-101B-9397-08002B2CF9AE}" pid="3" name="KSOProductBuildVer">
    <vt:lpwstr>2052-12.1.0.24657</vt:lpwstr>
  </property>
  <property fmtid="{D5CDD505-2E9C-101B-9397-08002B2CF9AE}" pid="4" name="ICV">
    <vt:lpwstr>218EE4E735BF499FAB24E59F532D6164_13</vt:lpwstr>
  </property>
</Properties>
</file>